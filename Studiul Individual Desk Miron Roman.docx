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437FD" w14:textId="77777777" w:rsidR="00B31FB4" w:rsidRPr="00B9701D" w:rsidRDefault="00D35202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Ministerul Educaţiei şi Cercetării al Republicii Moldova</w:t>
      </w:r>
    </w:p>
    <w:p w14:paraId="7234989C" w14:textId="77777777" w:rsidR="00B31FB4" w:rsidRPr="00B9701D" w:rsidRDefault="00D35202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CENTRUL DE EXCELENŢĂ ÎN INFORMATICĂ</w:t>
      </w:r>
    </w:p>
    <w:p w14:paraId="66CF7F3F" w14:textId="77777777" w:rsidR="00B31FB4" w:rsidRPr="00B9701D" w:rsidRDefault="00D35202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ŞI TEHNOLOGII INFORMAŢIONALE</w:t>
      </w:r>
    </w:p>
    <w:p w14:paraId="4151875A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FC25E03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0E9D7C86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ABED5A7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617519F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7A2EE19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6094E46F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B0C6EBC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700F82A" w14:textId="77777777" w:rsidR="00B31FB4" w:rsidRPr="00B9701D" w:rsidRDefault="00B31FB4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B3D433E" w14:textId="0538E29E" w:rsidR="00B31FB4" w:rsidRPr="00B9701D" w:rsidRDefault="00F77B4F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  <w:r>
        <w:rPr>
          <w:rFonts w:ascii="Times New Roman" w:hAnsi="Times New Roman" w:cs="Times New Roman"/>
          <w:sz w:val="50"/>
          <w:szCs w:val="50"/>
          <w:lang w:val="fr-FR"/>
        </w:rPr>
        <w:t>Studiu I</w:t>
      </w:r>
      <w:r w:rsidR="00D35202" w:rsidRPr="00B9701D">
        <w:rPr>
          <w:rFonts w:ascii="Times New Roman" w:hAnsi="Times New Roman" w:cs="Times New Roman"/>
          <w:sz w:val="50"/>
          <w:szCs w:val="50"/>
          <w:lang w:val="fr-FR"/>
        </w:rPr>
        <w:t>ndividual</w:t>
      </w:r>
    </w:p>
    <w:p w14:paraId="38496F26" w14:textId="4EE2495F" w:rsidR="00B31FB4" w:rsidRPr="00B9701D" w:rsidRDefault="00F77B4F">
      <w:pPr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sz w:val="50"/>
          <w:szCs w:val="50"/>
          <w:lang w:val="fr-FR"/>
        </w:rPr>
        <w:t>la Tema “Planificarea crearii aplicaț</w:t>
      </w:r>
      <w:r w:rsidR="00D35202" w:rsidRPr="00B9701D">
        <w:rPr>
          <w:rFonts w:ascii="Times New Roman" w:hAnsi="Times New Roman" w:cs="Times New Roman"/>
          <w:sz w:val="50"/>
          <w:szCs w:val="50"/>
          <w:lang w:val="fr-FR"/>
        </w:rPr>
        <w:t>iei”</w:t>
      </w:r>
    </w:p>
    <w:p w14:paraId="7439E589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C27A5B7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80D3B84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3EB10F4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A4900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355573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7E1BE38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EF3DE0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3C9A5AE3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89D78D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1C321A7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92EF857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9F9EDA9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741F2DE1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6B30077F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2C9C8F98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D3D88D2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CB6A886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566BD40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01B2D97B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54E0698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5D5FD6ED" w14:textId="77777777" w:rsidR="00B31FB4" w:rsidRPr="00B9701D" w:rsidRDefault="00B31FB4">
      <w:pPr>
        <w:rPr>
          <w:rFonts w:ascii="Times New Roman" w:hAnsi="Times New Roman" w:cs="Times New Roman"/>
          <w:lang w:val="fr-FR"/>
        </w:rPr>
      </w:pPr>
    </w:p>
    <w:p w14:paraId="40C52D8C" w14:textId="716F0A39" w:rsidR="00B31FB4" w:rsidRPr="00B9701D" w:rsidRDefault="00D35202">
      <w:pPr>
        <w:rPr>
          <w:rFonts w:ascii="Times New Roman" w:hAnsi="Times New Roman" w:cs="Times New Roman"/>
          <w:i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Efectuat:</w:t>
      </w:r>
      <w:r w:rsidR="00F77B4F">
        <w:rPr>
          <w:rFonts w:ascii="Times New Roman" w:hAnsi="Times New Roman" w:cs="Times New Roman"/>
          <w:i/>
          <w:sz w:val="32"/>
          <w:szCs w:val="32"/>
          <w:lang w:val="fr-FR"/>
        </w:rPr>
        <w:t>Miron Roman</w:t>
      </w:r>
    </w:p>
    <w:p w14:paraId="67711977" w14:textId="4BE8305B" w:rsidR="00B31FB4" w:rsidRPr="00B9701D" w:rsidRDefault="00D35202">
      <w:pPr>
        <w:rPr>
          <w:rFonts w:ascii="Times New Roman" w:hAnsi="Times New Roman" w:cs="Times New Roman"/>
          <w:i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Grupa:</w:t>
      </w:r>
      <w:r w:rsidR="00F77B4F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 xml:space="preserve"> </w:t>
      </w:r>
      <w:r w:rsidRPr="00B9701D">
        <w:rPr>
          <w:rFonts w:ascii="Times New Roman" w:hAnsi="Times New Roman" w:cs="Times New Roman"/>
          <w:i/>
          <w:sz w:val="32"/>
          <w:szCs w:val="32"/>
          <w:lang w:val="fr-FR"/>
        </w:rPr>
        <w:t>P-2423</w:t>
      </w:r>
    </w:p>
    <w:p w14:paraId="78EAE09D" w14:textId="37C8BBA8" w:rsidR="00B31FB4" w:rsidRPr="00B9701D" w:rsidRDefault="00D35202">
      <w:pPr>
        <w:rPr>
          <w:rFonts w:ascii="Times New Roman" w:hAnsi="Times New Roman" w:cs="Times New Roman"/>
          <w:sz w:val="32"/>
          <w:szCs w:val="32"/>
          <w:u w:val="single"/>
          <w:lang w:val="fr-FR"/>
        </w:rPr>
      </w:pPr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Verificat:</w:t>
      </w:r>
      <w:r w:rsidR="00F77B4F">
        <w:rPr>
          <w:rFonts w:ascii="Times New Roman" w:hAnsi="Times New Roman" w:cs="Times New Roman"/>
          <w:i/>
          <w:sz w:val="32"/>
          <w:szCs w:val="32"/>
          <w:lang w:val="fr-FR"/>
        </w:rPr>
        <w:t xml:space="preserve"> </w:t>
      </w:r>
      <w:r w:rsidRPr="00B9701D">
        <w:rPr>
          <w:rFonts w:ascii="Times New Roman" w:hAnsi="Times New Roman" w:cs="Times New Roman"/>
          <w:sz w:val="32"/>
          <w:szCs w:val="32"/>
          <w:lang w:val="fr-FR"/>
        </w:rPr>
        <w:t>Natalia Gairunova</w:t>
      </w:r>
    </w:p>
    <w:p w14:paraId="65B7E6F0" w14:textId="77777777" w:rsidR="00B31FB4" w:rsidRPr="00B9701D" w:rsidRDefault="00B31FB4">
      <w:pPr>
        <w:rPr>
          <w:rFonts w:ascii="Times New Roman" w:hAnsi="Times New Roman" w:cs="Times New Roman"/>
          <w:lang w:val="fr-FR"/>
        </w:rPr>
        <w:sectPr w:rsidR="00B31FB4" w:rsidRPr="00B9701D">
          <w:footerReference w:type="default" r:id="rId7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eastAsia="SimSun" w:hAnsi="Times New Roman" w:cs="Times New Roman"/>
          <w:sz w:val="28"/>
          <w:szCs w:val="28"/>
        </w:rPr>
        <w:id w:val="147478013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B23616C" w14:textId="77777777" w:rsidR="00B31FB4" w:rsidRDefault="00D35202">
          <w:pPr>
            <w:jc w:val="center"/>
            <w:rPr>
              <w:rFonts w:ascii="Times New Roman" w:eastAsia="SimSun" w:hAnsi="Times New Roman" w:cs="Times New Roman"/>
              <w:b/>
              <w:sz w:val="32"/>
              <w:szCs w:val="28"/>
              <w:lang w:val="fr-FR"/>
            </w:rPr>
          </w:pPr>
          <w:r w:rsidRPr="00BA1CF1">
            <w:rPr>
              <w:rFonts w:ascii="Times New Roman" w:eastAsia="SimSun" w:hAnsi="Times New Roman" w:cs="Times New Roman"/>
              <w:b/>
              <w:sz w:val="32"/>
              <w:szCs w:val="28"/>
              <w:lang w:val="fr-FR"/>
            </w:rPr>
            <w:t>CUPRINS</w:t>
          </w:r>
        </w:p>
        <w:p w14:paraId="06A4B652" w14:textId="77777777" w:rsidR="00813255" w:rsidRPr="00BA1CF1" w:rsidRDefault="00813255">
          <w:pPr>
            <w:jc w:val="center"/>
            <w:rPr>
              <w:rFonts w:ascii="Times New Roman" w:hAnsi="Times New Roman" w:cs="Times New Roman"/>
              <w:b/>
              <w:sz w:val="32"/>
              <w:szCs w:val="28"/>
              <w:lang w:val="fr-FR"/>
            </w:rPr>
          </w:pPr>
        </w:p>
        <w:p w14:paraId="775D5D13" w14:textId="77777777" w:rsidR="00B31FB4" w:rsidRPr="00BA1CF1" w:rsidRDefault="00D35202">
          <w:pPr>
            <w:pStyle w:val="18"/>
            <w:tabs>
              <w:tab w:val="right" w:leader="dot" w:pos="8306"/>
            </w:tabs>
            <w:rPr>
              <w:rFonts w:ascii="Times New Roman" w:hAnsi="Times New Roman" w:cs="Times New Roman"/>
              <w:sz w:val="36"/>
            </w:rPr>
          </w:pPr>
          <w:r w:rsidRPr="00BA1CF1">
            <w:rPr>
              <w:rFonts w:ascii="Times New Roman" w:hAnsi="Times New Roman" w:cs="Times New Roman"/>
              <w:sz w:val="36"/>
            </w:rPr>
            <w:fldChar w:fldCharType="begin"/>
          </w:r>
          <w:r w:rsidRPr="00BA1CF1">
            <w:rPr>
              <w:rFonts w:ascii="Times New Roman" w:hAnsi="Times New Roman" w:cs="Times New Roman"/>
              <w:sz w:val="36"/>
            </w:rPr>
            <w:instrText xml:space="preserve">TOC \o "1-3" \h \u </w:instrText>
          </w:r>
          <w:r w:rsidRPr="00BA1CF1">
            <w:rPr>
              <w:rFonts w:ascii="Times New Roman" w:hAnsi="Times New Roman" w:cs="Times New Roman"/>
              <w:sz w:val="36"/>
            </w:rPr>
            <w:fldChar w:fldCharType="separate"/>
          </w:r>
          <w:hyperlink w:anchor="_Toc652" w:history="1">
            <w:r w:rsidRPr="00BA1CF1">
              <w:rPr>
                <w:rFonts w:ascii="Times New Roman" w:hAnsi="Times New Roman" w:cs="Times New Roman"/>
                <w:sz w:val="36"/>
                <w:szCs w:val="32"/>
              </w:rPr>
              <w:t>1. SRS (Software Requirements Specification)</w:t>
            </w:r>
            <w:r w:rsidRPr="00BA1CF1">
              <w:rPr>
                <w:rFonts w:ascii="Times New Roman" w:hAnsi="Times New Roman" w:cs="Times New Roman"/>
                <w:sz w:val="36"/>
              </w:rPr>
              <w:tab/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begin"/>
            </w:r>
            <w:r w:rsidRPr="00BA1CF1">
              <w:rPr>
                <w:rFonts w:ascii="Times New Roman" w:hAnsi="Times New Roman" w:cs="Times New Roman"/>
                <w:sz w:val="36"/>
              </w:rPr>
              <w:instrText xml:space="preserve"> PAGEREF _Toc652 \h </w:instrText>
            </w:r>
            <w:r w:rsidRPr="00BA1CF1">
              <w:rPr>
                <w:rFonts w:ascii="Times New Roman" w:hAnsi="Times New Roman" w:cs="Times New Roman"/>
                <w:sz w:val="36"/>
              </w:rPr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separate"/>
            </w:r>
            <w:r w:rsidRPr="00BA1CF1">
              <w:rPr>
                <w:rFonts w:ascii="Times New Roman" w:hAnsi="Times New Roman" w:cs="Times New Roman"/>
                <w:sz w:val="36"/>
              </w:rPr>
              <w:t>3</w:t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end"/>
            </w:r>
          </w:hyperlink>
        </w:p>
        <w:p w14:paraId="53C890DF" w14:textId="77777777" w:rsidR="00B31FB4" w:rsidRPr="00BA1CF1" w:rsidRDefault="00D35202">
          <w:pPr>
            <w:pStyle w:val="18"/>
            <w:tabs>
              <w:tab w:val="right" w:leader="dot" w:pos="8306"/>
            </w:tabs>
            <w:rPr>
              <w:rFonts w:ascii="Times New Roman" w:hAnsi="Times New Roman" w:cs="Times New Roman"/>
              <w:sz w:val="36"/>
            </w:rPr>
          </w:pPr>
          <w:hyperlink w:anchor="_Toc14721" w:history="1">
            <w:r w:rsidRPr="00BA1CF1">
              <w:rPr>
                <w:rFonts w:ascii="Times New Roman" w:hAnsi="Times New Roman" w:cs="Times New Roman"/>
                <w:sz w:val="36"/>
                <w:szCs w:val="32"/>
              </w:rPr>
              <w:t>2. UML</w:t>
            </w:r>
            <w:r w:rsidRPr="00BA1CF1">
              <w:rPr>
                <w:rFonts w:ascii="Times New Roman" w:hAnsi="Times New Roman" w:cs="Times New Roman"/>
                <w:sz w:val="36"/>
              </w:rPr>
              <w:tab/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begin"/>
            </w:r>
            <w:r w:rsidRPr="00BA1CF1">
              <w:rPr>
                <w:rFonts w:ascii="Times New Roman" w:hAnsi="Times New Roman" w:cs="Times New Roman"/>
                <w:sz w:val="36"/>
              </w:rPr>
              <w:instrText xml:space="preserve"> PAGEREF _Toc14721 \h </w:instrText>
            </w:r>
            <w:r w:rsidRPr="00BA1CF1">
              <w:rPr>
                <w:rFonts w:ascii="Times New Roman" w:hAnsi="Times New Roman" w:cs="Times New Roman"/>
                <w:sz w:val="36"/>
              </w:rPr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separate"/>
            </w:r>
            <w:r w:rsidRPr="00BA1CF1">
              <w:rPr>
                <w:rFonts w:ascii="Times New Roman" w:hAnsi="Times New Roman" w:cs="Times New Roman"/>
                <w:sz w:val="36"/>
              </w:rPr>
              <w:t>5</w:t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end"/>
            </w:r>
          </w:hyperlink>
        </w:p>
        <w:p w14:paraId="506A954D" w14:textId="77777777" w:rsidR="00B31FB4" w:rsidRPr="00BA1CF1" w:rsidRDefault="00D35202">
          <w:pPr>
            <w:pStyle w:val="2f0"/>
            <w:tabs>
              <w:tab w:val="right" w:leader="dot" w:pos="8306"/>
            </w:tabs>
            <w:ind w:left="400"/>
            <w:rPr>
              <w:rFonts w:ascii="Times New Roman" w:hAnsi="Times New Roman" w:cs="Times New Roman"/>
              <w:sz w:val="36"/>
            </w:rPr>
          </w:pPr>
          <w:hyperlink w:anchor="_Toc680" w:history="1">
            <w:r w:rsidRPr="00BA1CF1">
              <w:rPr>
                <w:rFonts w:ascii="Times New Roman" w:hAnsi="Times New Roman" w:cs="Times New Roman"/>
                <w:sz w:val="36"/>
                <w:szCs w:val="30"/>
              </w:rPr>
              <w:t>Use Case — actorii: Utilizator, Tehnician</w:t>
            </w:r>
            <w:r w:rsidRPr="00BA1CF1">
              <w:rPr>
                <w:rFonts w:ascii="Times New Roman" w:hAnsi="Times New Roman" w:cs="Times New Roman"/>
                <w:sz w:val="36"/>
              </w:rPr>
              <w:tab/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begin"/>
            </w:r>
            <w:r w:rsidRPr="00BA1CF1">
              <w:rPr>
                <w:rFonts w:ascii="Times New Roman" w:hAnsi="Times New Roman" w:cs="Times New Roman"/>
                <w:sz w:val="36"/>
              </w:rPr>
              <w:instrText xml:space="preserve"> PAG</w:instrText>
            </w:r>
            <w:r w:rsidRPr="00BA1CF1">
              <w:rPr>
                <w:rFonts w:ascii="Times New Roman" w:hAnsi="Times New Roman" w:cs="Times New Roman"/>
                <w:sz w:val="36"/>
              </w:rPr>
              <w:instrText xml:space="preserve">EREF _Toc680 \h </w:instrText>
            </w:r>
            <w:r w:rsidRPr="00BA1CF1">
              <w:rPr>
                <w:rFonts w:ascii="Times New Roman" w:hAnsi="Times New Roman" w:cs="Times New Roman"/>
                <w:sz w:val="36"/>
              </w:rPr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separate"/>
            </w:r>
            <w:r w:rsidRPr="00BA1CF1">
              <w:rPr>
                <w:rFonts w:ascii="Times New Roman" w:hAnsi="Times New Roman" w:cs="Times New Roman"/>
                <w:sz w:val="36"/>
              </w:rPr>
              <w:t>5</w:t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end"/>
            </w:r>
          </w:hyperlink>
        </w:p>
        <w:p w14:paraId="23EE8018" w14:textId="77777777" w:rsidR="00B31FB4" w:rsidRPr="00BA1CF1" w:rsidRDefault="00D35202">
          <w:pPr>
            <w:pStyle w:val="2f0"/>
            <w:tabs>
              <w:tab w:val="right" w:leader="dot" w:pos="8306"/>
            </w:tabs>
            <w:ind w:left="400"/>
            <w:rPr>
              <w:rFonts w:ascii="Times New Roman" w:hAnsi="Times New Roman" w:cs="Times New Roman"/>
              <w:sz w:val="36"/>
            </w:rPr>
          </w:pPr>
          <w:hyperlink w:anchor="_Toc14607" w:history="1">
            <w:r w:rsidRPr="00BA1CF1">
              <w:rPr>
                <w:rFonts w:ascii="Times New Roman" w:hAnsi="Times New Roman" w:cs="Times New Roman"/>
                <w:sz w:val="36"/>
                <w:szCs w:val="30"/>
              </w:rPr>
              <w:t>Activity Diagram — flux: Rezolvare ticket (tehnician)</w:t>
            </w:r>
            <w:r w:rsidRPr="00BA1CF1">
              <w:rPr>
                <w:rFonts w:ascii="Times New Roman" w:hAnsi="Times New Roman" w:cs="Times New Roman"/>
                <w:sz w:val="36"/>
              </w:rPr>
              <w:tab/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begin"/>
            </w:r>
            <w:r w:rsidRPr="00BA1CF1">
              <w:rPr>
                <w:rFonts w:ascii="Times New Roman" w:hAnsi="Times New Roman" w:cs="Times New Roman"/>
                <w:sz w:val="36"/>
              </w:rPr>
              <w:instrText xml:space="preserve"> PAGEREF _Toc14607 \h </w:instrText>
            </w:r>
            <w:r w:rsidRPr="00BA1CF1">
              <w:rPr>
                <w:rFonts w:ascii="Times New Roman" w:hAnsi="Times New Roman" w:cs="Times New Roman"/>
                <w:sz w:val="36"/>
              </w:rPr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separate"/>
            </w:r>
            <w:r w:rsidRPr="00BA1CF1">
              <w:rPr>
                <w:rFonts w:ascii="Times New Roman" w:hAnsi="Times New Roman" w:cs="Times New Roman"/>
                <w:sz w:val="36"/>
              </w:rPr>
              <w:t>7</w:t>
            </w:r>
            <w:r w:rsidRPr="00BA1CF1">
              <w:rPr>
                <w:rFonts w:ascii="Times New Roman" w:hAnsi="Times New Roman" w:cs="Times New Roman"/>
                <w:sz w:val="36"/>
              </w:rPr>
              <w:fldChar w:fldCharType="end"/>
            </w:r>
          </w:hyperlink>
        </w:p>
        <w:p w14:paraId="0FB4D963" w14:textId="77777777" w:rsidR="00B31FB4" w:rsidRPr="00B9701D" w:rsidRDefault="00D35202">
          <w:pPr>
            <w:rPr>
              <w:rFonts w:ascii="Times New Roman" w:hAnsi="Times New Roman" w:cs="Times New Roman"/>
            </w:rPr>
          </w:pPr>
          <w:r w:rsidRPr="00BA1CF1">
            <w:rPr>
              <w:rFonts w:ascii="Times New Roman" w:hAnsi="Times New Roman" w:cs="Times New Roman"/>
              <w:sz w:val="36"/>
            </w:rPr>
            <w:fldChar w:fldCharType="end"/>
          </w:r>
        </w:p>
      </w:sdtContent>
    </w:sdt>
    <w:p w14:paraId="28045514" w14:textId="77777777" w:rsidR="00B31FB4" w:rsidRPr="00813255" w:rsidRDefault="00B31FB4">
      <w:pPr>
        <w:rPr>
          <w:rFonts w:ascii="Times New Roman" w:hAnsi="Times New Roman" w:cs="Times New Roman"/>
          <w:lang w:val="ru-RU"/>
        </w:rPr>
        <w:sectPr w:rsidR="00B31FB4" w:rsidRPr="0081325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15560DE" w14:textId="7043EEEC" w:rsidR="00BA1CF1" w:rsidRPr="00BA1CF1" w:rsidRDefault="00BA1CF1" w:rsidP="00BA1CF1">
      <w:pPr>
        <w:numPr>
          <w:ilvl w:val="0"/>
          <w:numId w:val="13"/>
        </w:num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lastRenderedPageBreak/>
        <w:t>SRS (</w:t>
      </w:r>
      <w:r w:rsidRPr="00BA1CF1">
        <w:rPr>
          <w:rFonts w:ascii="Times New Roman" w:hAnsi="Times New Roman" w:cs="Times New Roman"/>
          <w:b/>
          <w:sz w:val="32"/>
          <w:szCs w:val="28"/>
        </w:rPr>
        <w:t>Software Requirements Specification</w:t>
      </w:r>
      <w:r w:rsidRPr="00BA1CF1">
        <w:rPr>
          <w:rFonts w:ascii="Times New Roman" w:hAnsi="Times New Roman" w:cs="Times New Roman"/>
          <w:b/>
          <w:sz w:val="32"/>
          <w:szCs w:val="28"/>
        </w:rPr>
        <w:t>)</w:t>
      </w:r>
    </w:p>
    <w:p w14:paraId="298F48FF" w14:textId="77777777" w:rsidR="00BA1CF1" w:rsidRPr="00BA1CF1" w:rsidRDefault="00BA1CF1" w:rsidP="00BA1CF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E96C43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t>Scop</w:t>
      </w:r>
    </w:p>
    <w:p w14:paraId="0EEB3277" w14:textId="37938133" w:rsidR="00B31FB4" w:rsidRPr="00BA1CF1" w:rsidRDefault="00BA1CF1" w:rsidP="00BA1CF1">
      <w:pPr>
        <w:pStyle w:val="aff3"/>
        <w:ind w:firstLine="720"/>
        <w:jc w:val="both"/>
        <w:rPr>
          <w:sz w:val="28"/>
        </w:rPr>
      </w:pPr>
      <w:r w:rsidRPr="00BA1CF1">
        <w:rPr>
          <w:sz w:val="28"/>
        </w:rPr>
        <w:t>Realizarea unei aplicații web (frontend + backend) pentru gestionarea ticketelor IT. Utilizatorii pot raporta probleme prin crearea unui ticket, tehnicienii le pot procesa și închide, iar sistemul trimite automat emailuri la acțiuni importante.</w:t>
      </w:r>
    </w:p>
    <w:p w14:paraId="6FFBB6D3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t>Domeniu de aplicare</w:t>
      </w:r>
    </w:p>
    <w:p w14:paraId="26A1B451" w14:textId="0ED6A1D1" w:rsidR="00B31FB4" w:rsidRPr="00BA1CF1" w:rsidRDefault="00BA1CF1" w:rsidP="00BA1CF1">
      <w:pPr>
        <w:pStyle w:val="aff3"/>
        <w:numPr>
          <w:ilvl w:val="0"/>
          <w:numId w:val="11"/>
        </w:numPr>
        <w:jc w:val="both"/>
        <w:rPr>
          <w:sz w:val="28"/>
        </w:rPr>
      </w:pPr>
      <w:r w:rsidRPr="00BA1CF1">
        <w:rPr>
          <w:sz w:val="28"/>
        </w:rPr>
        <w:t>Roluri principale</w:t>
      </w:r>
      <w:r w:rsidR="00D35202" w:rsidRPr="00BA1CF1">
        <w:rPr>
          <w:sz w:val="28"/>
        </w:rPr>
        <w:t xml:space="preserve">: </w:t>
      </w:r>
      <w:r w:rsidR="00D35202" w:rsidRPr="00BA1CF1">
        <w:rPr>
          <w:rStyle w:val="affa"/>
          <w:sz w:val="28"/>
        </w:rPr>
        <w:t>Utilizator</w:t>
      </w:r>
      <w:r w:rsidR="00D35202" w:rsidRPr="00BA1CF1">
        <w:rPr>
          <w:sz w:val="28"/>
        </w:rPr>
        <w:t xml:space="preserve"> (end-user) și </w:t>
      </w:r>
      <w:r w:rsidR="00D35202" w:rsidRPr="00BA1CF1">
        <w:rPr>
          <w:rStyle w:val="affa"/>
          <w:sz w:val="28"/>
        </w:rPr>
        <w:t>Tehnician</w:t>
      </w:r>
      <w:r w:rsidR="00D35202" w:rsidRPr="00BA1CF1">
        <w:rPr>
          <w:sz w:val="28"/>
        </w:rPr>
        <w:t xml:space="preserve"> (admin/agent).</w:t>
      </w:r>
    </w:p>
    <w:p w14:paraId="248F3E0D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28"/>
        </w:rPr>
      </w:pPr>
      <w:r w:rsidRPr="00BA1CF1">
        <w:rPr>
          <w:sz w:val="28"/>
        </w:rPr>
        <w:t>O</w:t>
      </w:r>
      <w:r w:rsidRPr="00BA1CF1">
        <w:rPr>
          <w:sz w:val="28"/>
        </w:rPr>
        <w:t>perațiuni principale: creare ticket, vizualizare ticket, actualizare status, închidere ticket, notificări email.</w:t>
      </w:r>
    </w:p>
    <w:p w14:paraId="264C3C29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t>Definiții și acronime</w:t>
      </w:r>
    </w:p>
    <w:p w14:paraId="20E87692" w14:textId="6352EBC5" w:rsidR="00BA1CF1" w:rsidRPr="00BA1CF1" w:rsidRDefault="00BA1CF1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Ticket</w:t>
      </w:r>
      <w:r>
        <w:rPr>
          <w:sz w:val="32"/>
        </w:rPr>
        <w:t xml:space="preserve">: </w:t>
      </w:r>
      <w:r w:rsidRPr="00BA1CF1">
        <w:rPr>
          <w:sz w:val="32"/>
        </w:rPr>
        <w:t>un element care include: id, titlu, descriere, categorie, prioritate, status, persoana care l-a creat, persoana asignată, comentarii și date despre momentul în care au fost făcute modificările.</w:t>
      </w:r>
      <w:r w:rsidRPr="00BA1CF1">
        <w:rPr>
          <w:sz w:val="32"/>
        </w:rPr>
        <w:t xml:space="preserve"> </w:t>
      </w:r>
    </w:p>
    <w:p w14:paraId="5DE802A0" w14:textId="59A42704" w:rsidR="00B31FB4" w:rsidRPr="00BA1CF1" w:rsidRDefault="00BA1CF1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b/>
          <w:sz w:val="32"/>
        </w:rPr>
        <w:t>Status-uri posibile</w:t>
      </w:r>
      <w:r w:rsidR="00D35202" w:rsidRPr="00BA1CF1">
        <w:rPr>
          <w:sz w:val="32"/>
        </w:rPr>
        <w:t xml:space="preserve">: </w:t>
      </w:r>
      <w:r w:rsidR="00D35202" w:rsidRPr="00BA1CF1">
        <w:rPr>
          <w:rStyle w:val="HTML2"/>
          <w:rFonts w:ascii="Times New Roman" w:hAnsi="Times New Roman" w:cs="Times New Roman"/>
          <w:sz w:val="32"/>
          <w:szCs w:val="24"/>
        </w:rPr>
        <w:t>New</w:t>
      </w:r>
      <w:r w:rsidR="00D35202" w:rsidRPr="00BA1CF1">
        <w:rPr>
          <w:sz w:val="32"/>
        </w:rPr>
        <w:t xml:space="preserve"> → </w:t>
      </w:r>
      <w:r w:rsidR="00D35202" w:rsidRPr="00BA1CF1">
        <w:rPr>
          <w:rStyle w:val="HTML2"/>
          <w:rFonts w:ascii="Times New Roman" w:hAnsi="Times New Roman" w:cs="Times New Roman"/>
          <w:sz w:val="32"/>
          <w:szCs w:val="24"/>
        </w:rPr>
        <w:t>In Progress</w:t>
      </w:r>
      <w:r w:rsidR="00D35202" w:rsidRPr="00BA1CF1">
        <w:rPr>
          <w:sz w:val="32"/>
        </w:rPr>
        <w:t xml:space="preserve"> → </w:t>
      </w:r>
      <w:r w:rsidR="00D35202" w:rsidRPr="00BA1CF1">
        <w:rPr>
          <w:rStyle w:val="HTML2"/>
          <w:rFonts w:ascii="Times New Roman" w:hAnsi="Times New Roman" w:cs="Times New Roman"/>
          <w:sz w:val="32"/>
          <w:szCs w:val="24"/>
        </w:rPr>
        <w:t>Resolved</w:t>
      </w:r>
      <w:r w:rsidR="00D35202" w:rsidRPr="00BA1CF1">
        <w:rPr>
          <w:sz w:val="32"/>
        </w:rPr>
        <w:t xml:space="preserve"> → </w:t>
      </w:r>
      <w:r w:rsidR="00D35202" w:rsidRPr="00BA1CF1">
        <w:rPr>
          <w:rStyle w:val="HTML2"/>
          <w:rFonts w:ascii="Times New Roman" w:hAnsi="Times New Roman" w:cs="Times New Roman"/>
          <w:sz w:val="32"/>
          <w:szCs w:val="24"/>
        </w:rPr>
        <w:t>Closed</w:t>
      </w:r>
      <w:r w:rsidR="00D35202" w:rsidRPr="00BA1CF1">
        <w:rPr>
          <w:sz w:val="32"/>
        </w:rPr>
        <w:t>.</w:t>
      </w:r>
    </w:p>
    <w:p w14:paraId="28B9ABCA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CF1">
        <w:rPr>
          <w:rFonts w:ascii="Times New Roman" w:hAnsi="Times New Roman" w:cs="Times New Roman"/>
          <w:b/>
          <w:bCs/>
          <w:sz w:val="32"/>
          <w:szCs w:val="32"/>
        </w:rPr>
        <w:t>Cerințe funcționale</w:t>
      </w:r>
    </w:p>
    <w:p w14:paraId="76001AED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FR1 — Creare ticket:</w:t>
      </w:r>
      <w:r w:rsidRPr="00BA1CF1">
        <w:rPr>
          <w:sz w:val="32"/>
        </w:rPr>
        <w:t xml:space="preserve"> Utilizator autentic poate </w:t>
      </w:r>
      <w:r w:rsidRPr="00BA1CF1">
        <w:rPr>
          <w:sz w:val="32"/>
        </w:rPr>
        <w:t xml:space="preserve">crea un ticket completând: titlu, descriere, categorie, prioritate; ticket primește id unic și status </w:t>
      </w:r>
      <w:r w:rsidRPr="00BA1CF1">
        <w:rPr>
          <w:rStyle w:val="HTML2"/>
          <w:rFonts w:ascii="Times New Roman" w:hAnsi="Times New Roman" w:cs="Times New Roman"/>
          <w:sz w:val="32"/>
          <w:szCs w:val="24"/>
        </w:rPr>
        <w:t>New</w:t>
      </w:r>
      <w:r w:rsidRPr="00BA1CF1">
        <w:rPr>
          <w:sz w:val="32"/>
        </w:rPr>
        <w:t>.</w:t>
      </w:r>
    </w:p>
    <w:p w14:paraId="7D15FF4A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FR2 — Vizualizare listă ticket-uri:</w:t>
      </w:r>
      <w:r w:rsidRPr="00BA1CF1">
        <w:rPr>
          <w:sz w:val="32"/>
        </w:rPr>
        <w:t xml:space="preserve"> Utilizator vede propriile ticket-uri; tehnician vede toate ticket-urile (sau filtrate pe echipă).</w:t>
      </w:r>
    </w:p>
    <w:p w14:paraId="4FEFAA33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FR3 — Actualiza</w:t>
      </w:r>
      <w:r w:rsidRPr="00BA1CF1">
        <w:rPr>
          <w:rStyle w:val="affa"/>
          <w:sz w:val="32"/>
        </w:rPr>
        <w:t>re ticket:</w:t>
      </w:r>
      <w:r w:rsidRPr="00BA1CF1">
        <w:rPr>
          <w:sz w:val="32"/>
        </w:rPr>
        <w:t xml:space="preserve"> Tehnician sau creator poate adăuga comentarii și poate schimba statusul ticket-ului.</w:t>
      </w:r>
    </w:p>
    <w:p w14:paraId="38614B28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FR4 — Închidere ticket:</w:t>
      </w:r>
      <w:r w:rsidRPr="00BA1CF1">
        <w:rPr>
          <w:sz w:val="32"/>
        </w:rPr>
        <w:t xml:space="preserve"> Tehnician (sau utilizator, după procedură) marchează ticket ca </w:t>
      </w:r>
      <w:r w:rsidRPr="00BA1CF1">
        <w:rPr>
          <w:rStyle w:val="HTML2"/>
          <w:rFonts w:ascii="Times New Roman" w:hAnsi="Times New Roman" w:cs="Times New Roman"/>
          <w:sz w:val="32"/>
          <w:szCs w:val="24"/>
        </w:rPr>
        <w:t>Closed</w:t>
      </w:r>
      <w:r w:rsidRPr="00BA1CF1">
        <w:rPr>
          <w:sz w:val="32"/>
        </w:rPr>
        <w:t xml:space="preserve"> după </w:t>
      </w:r>
      <w:r w:rsidRPr="00BA1CF1">
        <w:rPr>
          <w:rStyle w:val="HTML2"/>
          <w:rFonts w:ascii="Times New Roman" w:hAnsi="Times New Roman" w:cs="Times New Roman"/>
          <w:sz w:val="32"/>
          <w:szCs w:val="24"/>
        </w:rPr>
        <w:t>Resolved</w:t>
      </w:r>
      <w:r w:rsidRPr="00BA1CF1">
        <w:rPr>
          <w:sz w:val="32"/>
        </w:rPr>
        <w:t>.</w:t>
      </w:r>
    </w:p>
    <w:p w14:paraId="078D1533" w14:textId="77777777" w:rsidR="00B31FB4" w:rsidRDefault="00D35202" w:rsidP="00BA1CF1">
      <w:pPr>
        <w:pStyle w:val="aff3"/>
        <w:numPr>
          <w:ilvl w:val="0"/>
          <w:numId w:val="11"/>
        </w:numPr>
        <w:jc w:val="both"/>
        <w:rPr>
          <w:sz w:val="32"/>
          <w:lang w:val="fr-FR"/>
        </w:rPr>
      </w:pPr>
      <w:r w:rsidRPr="00BA1CF1">
        <w:rPr>
          <w:rStyle w:val="affa"/>
          <w:sz w:val="32"/>
          <w:lang w:val="fr-FR"/>
        </w:rPr>
        <w:t>FR5 — Audit trail:</w:t>
      </w:r>
      <w:r w:rsidRPr="00BA1CF1">
        <w:rPr>
          <w:sz w:val="32"/>
          <w:lang w:val="fr-FR"/>
        </w:rPr>
        <w:t xml:space="preserve"> Istoric evenimente: cine, când, </w:t>
      </w:r>
      <w:r w:rsidRPr="00BA1CF1">
        <w:rPr>
          <w:sz w:val="32"/>
          <w:lang w:val="fr-FR"/>
        </w:rPr>
        <w:t>ce schimbare.</w:t>
      </w:r>
    </w:p>
    <w:p w14:paraId="4891AF53" w14:textId="77777777" w:rsidR="00BA1CF1" w:rsidRPr="00BA1CF1" w:rsidRDefault="00BA1CF1" w:rsidP="00BA1CF1">
      <w:pPr>
        <w:pStyle w:val="aff3"/>
        <w:tabs>
          <w:tab w:val="left" w:pos="420"/>
        </w:tabs>
        <w:jc w:val="both"/>
        <w:rPr>
          <w:sz w:val="32"/>
          <w:lang w:val="fr-FR"/>
        </w:rPr>
      </w:pPr>
    </w:p>
    <w:p w14:paraId="4A730CEF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lastRenderedPageBreak/>
        <w:t>Cerințe non-funcționale</w:t>
      </w:r>
    </w:p>
    <w:p w14:paraId="3AC40AA3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NFR1 — Notificări email:</w:t>
      </w:r>
      <w:r w:rsidRPr="00BA1CF1">
        <w:rPr>
          <w:sz w:val="32"/>
        </w:rPr>
        <w:t xml:space="preserve"> Sistemul trimite email la (a) creare ticket (către creator și echipa de suport), (b) schimbare status (către creator + asignee), (c) închidere ticket.</w:t>
      </w:r>
    </w:p>
    <w:p w14:paraId="0DD8D294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sz w:val="32"/>
        </w:rPr>
        <w:t>Email-urile vor conține: id ticket, titlu,</w:t>
      </w:r>
      <w:r w:rsidRPr="00BA1CF1">
        <w:rPr>
          <w:sz w:val="32"/>
        </w:rPr>
        <w:t xml:space="preserve"> status nou, link către ticket.</w:t>
      </w:r>
    </w:p>
    <w:p w14:paraId="5213368E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NFR2 — Securitate:</w:t>
      </w:r>
      <w:r w:rsidRPr="00BA1CF1">
        <w:rPr>
          <w:sz w:val="32"/>
        </w:rPr>
        <w:t xml:space="preserve"> Autentificare (JWT / sessions), autorizare pe roluri; input validation pentru prevenirea XSS/SQL injection.</w:t>
      </w:r>
    </w:p>
    <w:p w14:paraId="4620C7AB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  <w:lang w:val="fr-FR"/>
        </w:rPr>
      </w:pPr>
      <w:r w:rsidRPr="00BA1CF1">
        <w:rPr>
          <w:rStyle w:val="affa"/>
          <w:sz w:val="32"/>
          <w:lang w:val="fr-FR"/>
        </w:rPr>
        <w:t>NFR3 — Disponibilitate:</w:t>
      </w:r>
      <w:r w:rsidRPr="00BA1CF1">
        <w:rPr>
          <w:sz w:val="32"/>
          <w:lang w:val="fr-FR"/>
        </w:rPr>
        <w:t xml:space="preserve"> Target: 99% uptime pentru serviciul de bază.</w:t>
      </w:r>
    </w:p>
    <w:p w14:paraId="7298BC0A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NFR4 — Performanță:</w:t>
      </w:r>
      <w:r w:rsidRPr="00BA1CF1">
        <w:rPr>
          <w:sz w:val="32"/>
        </w:rPr>
        <w:t xml:space="preserve"> Răspuns </w:t>
      </w:r>
      <w:r w:rsidRPr="00BA1CF1">
        <w:rPr>
          <w:sz w:val="32"/>
        </w:rPr>
        <w:t>API &lt; 500 ms pentru operațiuni uzuale sub încărcare normală.</w:t>
      </w:r>
    </w:p>
    <w:p w14:paraId="6872D26D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sz w:val="32"/>
        </w:rPr>
        <w:t>NFR5 — Scalabilitate &amp; Extensibilitate:</w:t>
      </w:r>
      <w:r w:rsidRPr="00BA1CF1">
        <w:rPr>
          <w:sz w:val="32"/>
        </w:rPr>
        <w:t xml:space="preserve"> Arhitectură modulară (API REST/GraphQL + frontend), posibilitate de adăugare ulterioară a integrării cu Slack/Microsoft Teams.</w:t>
      </w:r>
    </w:p>
    <w:p w14:paraId="17FF971C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t>Constrângeri</w:t>
      </w:r>
    </w:p>
    <w:p w14:paraId="298E6284" w14:textId="6D64921F" w:rsidR="00B31FB4" w:rsidRPr="00BA1CF1" w:rsidRDefault="00BA1CF1" w:rsidP="00BA1CF1">
      <w:pPr>
        <w:pStyle w:val="aff3"/>
        <w:numPr>
          <w:ilvl w:val="0"/>
          <w:numId w:val="11"/>
        </w:numPr>
        <w:jc w:val="both"/>
        <w:rPr>
          <w:sz w:val="32"/>
          <w:lang w:val="fr-FR"/>
        </w:rPr>
      </w:pPr>
      <w:r w:rsidRPr="00BA1CF1">
        <w:rPr>
          <w:rStyle w:val="affa"/>
          <w:sz w:val="32"/>
        </w:rPr>
        <w:t>Sistem email:</w:t>
      </w:r>
      <w:r w:rsidRPr="00BA1CF1">
        <w:rPr>
          <w:sz w:val="32"/>
        </w:rPr>
        <w:t xml:space="preserve"> folosirea unui serviciu SMTP extern (SendGrid, Mailgun etc.), configurabil.</w:t>
      </w:r>
      <w:r w:rsidRPr="00BA1CF1">
        <w:rPr>
          <w:sz w:val="32"/>
          <w:lang w:val="fr-FR"/>
        </w:rPr>
        <w:t xml:space="preserve"> </w:t>
      </w:r>
      <w:r w:rsidR="00D35202" w:rsidRPr="00BA1CF1">
        <w:rPr>
          <w:sz w:val="32"/>
          <w:lang w:val="fr-FR"/>
        </w:rPr>
        <w:t>Bază de date: relațională (Postgres) sau NoSQL (MongoDB) — recomandare: Postgres pentru integritate relațională.</w:t>
      </w:r>
    </w:p>
    <w:p w14:paraId="4646A187" w14:textId="2A16477F" w:rsidR="00BA1CF1" w:rsidRPr="00BA1CF1" w:rsidRDefault="00BA1CF1" w:rsidP="00BA1CF1">
      <w:pPr>
        <w:pStyle w:val="aff3"/>
        <w:numPr>
          <w:ilvl w:val="0"/>
          <w:numId w:val="11"/>
        </w:numPr>
        <w:jc w:val="both"/>
        <w:rPr>
          <w:sz w:val="32"/>
          <w:lang w:val="fr-FR"/>
        </w:rPr>
      </w:pPr>
      <w:r w:rsidRPr="00BA1CF1">
        <w:rPr>
          <w:rStyle w:val="affa"/>
          <w:sz w:val="32"/>
        </w:rPr>
        <w:t>Bază de date:</w:t>
      </w:r>
      <w:r w:rsidRPr="00BA1CF1">
        <w:rPr>
          <w:sz w:val="32"/>
        </w:rPr>
        <w:t xml:space="preserve"> recomandat Postgres pentru date relaționale, dar se poate folosi și MongoDB în funcție de necesități.</w:t>
      </w:r>
    </w:p>
    <w:p w14:paraId="56662B15" w14:textId="77777777" w:rsidR="00B31FB4" w:rsidRPr="00BA1CF1" w:rsidRDefault="00D35202" w:rsidP="00BA1CF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BA1CF1">
        <w:rPr>
          <w:rFonts w:ascii="Times New Roman" w:hAnsi="Times New Roman" w:cs="Times New Roman"/>
          <w:b/>
          <w:bCs/>
          <w:sz w:val="32"/>
          <w:szCs w:val="28"/>
        </w:rPr>
        <w:t>Cazuri de utilizare</w:t>
      </w:r>
    </w:p>
    <w:p w14:paraId="288FA942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b w:val="0"/>
          <w:bCs w:val="0"/>
          <w:sz w:val="32"/>
        </w:rPr>
        <w:t>CreateTicket (user)</w:t>
      </w:r>
    </w:p>
    <w:p w14:paraId="2A5D20A5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b w:val="0"/>
          <w:bCs w:val="0"/>
          <w:sz w:val="32"/>
        </w:rPr>
        <w:t>UpdateTicket (</w:t>
      </w:r>
      <w:r w:rsidRPr="00BA1CF1">
        <w:rPr>
          <w:rStyle w:val="affa"/>
          <w:b w:val="0"/>
          <w:bCs w:val="0"/>
          <w:sz w:val="32"/>
        </w:rPr>
        <w:t>technician/user)</w:t>
      </w:r>
    </w:p>
    <w:p w14:paraId="51BA2159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b w:val="0"/>
          <w:bCs w:val="0"/>
          <w:sz w:val="32"/>
        </w:rPr>
        <w:t>CloseTicket (technician)</w:t>
      </w:r>
    </w:p>
    <w:p w14:paraId="6C9E3124" w14:textId="77777777" w:rsidR="00B31FB4" w:rsidRPr="00BA1CF1" w:rsidRDefault="00D35202" w:rsidP="00BA1CF1">
      <w:pPr>
        <w:pStyle w:val="aff3"/>
        <w:numPr>
          <w:ilvl w:val="0"/>
          <w:numId w:val="11"/>
        </w:numPr>
        <w:jc w:val="both"/>
        <w:rPr>
          <w:sz w:val="32"/>
        </w:rPr>
      </w:pPr>
      <w:r w:rsidRPr="00BA1CF1">
        <w:rPr>
          <w:rStyle w:val="affa"/>
          <w:b w:val="0"/>
          <w:bCs w:val="0"/>
          <w:sz w:val="32"/>
        </w:rPr>
        <w:t>NotifyOnEvent (system)</w:t>
      </w:r>
    </w:p>
    <w:p w14:paraId="0BD01BCE" w14:textId="77777777" w:rsidR="00B31FB4" w:rsidRPr="00B9701D" w:rsidRDefault="00B31FB4">
      <w:pPr>
        <w:pStyle w:val="aff3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3D8D66F0" w14:textId="71BB7E7A" w:rsidR="00813255" w:rsidRPr="00813255" w:rsidRDefault="00813255" w:rsidP="00813255">
      <w:pPr>
        <w:pStyle w:val="aff3"/>
        <w:numPr>
          <w:ilvl w:val="0"/>
          <w:numId w:val="13"/>
        </w:numPr>
        <w:jc w:val="center"/>
        <w:rPr>
          <w:b/>
          <w:sz w:val="32"/>
        </w:rPr>
      </w:pPr>
      <w:r w:rsidRPr="00813255">
        <w:rPr>
          <w:b/>
          <w:sz w:val="32"/>
        </w:rPr>
        <w:lastRenderedPageBreak/>
        <w:t>UML</w:t>
      </w:r>
    </w:p>
    <w:p w14:paraId="40EFFA98" w14:textId="7E149C38" w:rsidR="00813255" w:rsidRPr="00813255" w:rsidRDefault="00813255" w:rsidP="00813255">
      <w:pPr>
        <w:pStyle w:val="aff3"/>
        <w:ind w:left="720"/>
        <w:jc w:val="center"/>
        <w:rPr>
          <w:b/>
          <w:sz w:val="32"/>
          <w:szCs w:val="32"/>
        </w:rPr>
      </w:pPr>
      <w:r w:rsidRPr="00813255">
        <w:rPr>
          <w:b/>
          <w:sz w:val="32"/>
          <w:szCs w:val="32"/>
        </w:rPr>
        <w:t>USE CASE - a</w:t>
      </w:r>
      <w:r w:rsidRPr="00813255">
        <w:rPr>
          <w:b/>
          <w:sz w:val="32"/>
          <w:szCs w:val="32"/>
        </w:rPr>
        <w:t>ctorii: Utilizator, Tehnician</w:t>
      </w:r>
    </w:p>
    <w:p w14:paraId="74B2CD31" w14:textId="77777777" w:rsidR="00813255" w:rsidRDefault="00813255">
      <w:pPr>
        <w:pStyle w:val="aff3"/>
      </w:pPr>
    </w:p>
    <w:p w14:paraId="1AB6E412" w14:textId="77777777" w:rsidR="00B31FB4" w:rsidRPr="00813255" w:rsidRDefault="00D35202">
      <w:pPr>
        <w:pStyle w:val="aff3"/>
      </w:pPr>
      <w:r w:rsidRPr="00813255">
        <w:t>@startuml ActivityRezolvareTicket</w:t>
      </w:r>
    </w:p>
    <w:p w14:paraId="755840FC" w14:textId="77777777" w:rsidR="00B31FB4" w:rsidRPr="00813255" w:rsidRDefault="00D35202">
      <w:pPr>
        <w:pStyle w:val="aff3"/>
      </w:pPr>
      <w:r w:rsidRPr="00813255">
        <w:t>start</w:t>
      </w:r>
    </w:p>
    <w:p w14:paraId="55C1E81A" w14:textId="77777777" w:rsidR="00B31FB4" w:rsidRPr="00813255" w:rsidRDefault="00D35202">
      <w:pPr>
        <w:pStyle w:val="aff3"/>
      </w:pPr>
      <w:r w:rsidRPr="00813255">
        <w:t>:Ticket nou;</w:t>
      </w:r>
    </w:p>
    <w:p w14:paraId="0AF1FE4C" w14:textId="77777777" w:rsidR="00B31FB4" w:rsidRPr="00813255" w:rsidRDefault="00D35202">
      <w:pPr>
        <w:pStyle w:val="aff3"/>
      </w:pPr>
      <w:r w:rsidRPr="00813255">
        <w:t>if (Are suficiente informații?) then (Da)</w:t>
      </w:r>
    </w:p>
    <w:p w14:paraId="00B55CB7" w14:textId="77777777" w:rsidR="00B31FB4" w:rsidRPr="00813255" w:rsidRDefault="00D35202">
      <w:pPr>
        <w:pStyle w:val="aff3"/>
      </w:pPr>
      <w:r w:rsidRPr="00813255">
        <w:t xml:space="preserve">  -&gt; [Da] :Diagnostic;</w:t>
      </w:r>
    </w:p>
    <w:p w14:paraId="48B2874F" w14:textId="77777777" w:rsidR="00B31FB4" w:rsidRPr="00813255" w:rsidRDefault="00D35202">
      <w:pPr>
        <w:pStyle w:val="aff3"/>
      </w:pPr>
      <w:r w:rsidRPr="00813255">
        <w:t>else (Nu)</w:t>
      </w:r>
    </w:p>
    <w:p w14:paraId="03FDCFB3" w14:textId="77777777" w:rsidR="00B31FB4" w:rsidRPr="00813255" w:rsidRDefault="00D35202">
      <w:pPr>
        <w:pStyle w:val="aff3"/>
      </w:pPr>
      <w:r w:rsidRPr="00813255">
        <w:t xml:space="preserve">  -&gt;</w:t>
      </w:r>
      <w:r w:rsidRPr="00813255">
        <w:t xml:space="preserve"> [Nu] :Solicită informații utilizator;</w:t>
      </w:r>
    </w:p>
    <w:p w14:paraId="3B15B77B" w14:textId="77777777" w:rsidR="00B31FB4" w:rsidRPr="00813255" w:rsidRDefault="00D35202">
      <w:pPr>
        <w:pStyle w:val="aff3"/>
      </w:pPr>
      <w:r w:rsidRPr="00813255">
        <w:t xml:space="preserve">  :Așteaptă răspuns utilizator;</w:t>
      </w:r>
    </w:p>
    <w:p w14:paraId="4B2CBF07" w14:textId="77777777" w:rsidR="00B31FB4" w:rsidRPr="00813255" w:rsidRDefault="00D35202">
      <w:pPr>
        <w:pStyle w:val="aff3"/>
      </w:pPr>
      <w:r w:rsidRPr="00813255">
        <w:t xml:space="preserve">  :Utilizator răspunde;</w:t>
      </w:r>
    </w:p>
    <w:p w14:paraId="0EA9451D" w14:textId="77777777" w:rsidR="00B31FB4" w:rsidRPr="00813255" w:rsidRDefault="00D35202">
      <w:pPr>
        <w:pStyle w:val="aff3"/>
      </w:pPr>
      <w:r w:rsidRPr="00813255">
        <w:t xml:space="preserve">  -&gt; :Diagnostic;</w:t>
      </w:r>
    </w:p>
    <w:p w14:paraId="0ECD2DA6" w14:textId="77777777" w:rsidR="00B31FB4" w:rsidRPr="00813255" w:rsidRDefault="00D35202">
      <w:pPr>
        <w:pStyle w:val="aff3"/>
      </w:pPr>
      <w:r w:rsidRPr="00813255">
        <w:t>endif</w:t>
      </w:r>
    </w:p>
    <w:p w14:paraId="705CF10C" w14:textId="77777777" w:rsidR="00B31FB4" w:rsidRPr="00813255" w:rsidRDefault="00D35202">
      <w:pPr>
        <w:pStyle w:val="aff3"/>
      </w:pPr>
      <w:r w:rsidRPr="00813255">
        <w:t>repeat</w:t>
      </w:r>
    </w:p>
    <w:p w14:paraId="38985EF5" w14:textId="77777777" w:rsidR="00B31FB4" w:rsidRPr="00813255" w:rsidRDefault="00D35202">
      <w:pPr>
        <w:pStyle w:val="aff3"/>
      </w:pPr>
      <w:r w:rsidRPr="00813255">
        <w:t xml:space="preserve">  if (Rezolvat?) then (Da)</w:t>
      </w:r>
    </w:p>
    <w:p w14:paraId="487FB1BF" w14:textId="77777777" w:rsidR="00B31FB4" w:rsidRPr="00813255" w:rsidRDefault="00D35202">
      <w:pPr>
        <w:pStyle w:val="aff3"/>
      </w:pPr>
      <w:r w:rsidRPr="00813255">
        <w:t xml:space="preserve">    -&gt; [Da] :Închidere ticket;</w:t>
      </w:r>
    </w:p>
    <w:p w14:paraId="65D2D6EF" w14:textId="77777777" w:rsidR="00B31FB4" w:rsidRPr="00813255" w:rsidRDefault="00D35202">
      <w:pPr>
        <w:pStyle w:val="aff3"/>
      </w:pPr>
      <w:r w:rsidRPr="00813255">
        <w:t xml:space="preserve">    :Trimite notificare email;</w:t>
      </w:r>
    </w:p>
    <w:p w14:paraId="648C73E7" w14:textId="77777777" w:rsidR="00B31FB4" w:rsidRPr="00813255" w:rsidRDefault="00D35202">
      <w:pPr>
        <w:pStyle w:val="aff3"/>
      </w:pPr>
      <w:r w:rsidRPr="00813255">
        <w:t xml:space="preserve">    :Arhivare;</w:t>
      </w:r>
    </w:p>
    <w:p w14:paraId="7B474007" w14:textId="77777777" w:rsidR="00B31FB4" w:rsidRPr="00813255" w:rsidRDefault="00D35202">
      <w:pPr>
        <w:pStyle w:val="aff3"/>
      </w:pPr>
      <w:r w:rsidRPr="00813255">
        <w:t xml:space="preserve">    stop</w:t>
      </w:r>
    </w:p>
    <w:p w14:paraId="777047F2" w14:textId="77777777" w:rsidR="00B31FB4" w:rsidRPr="00813255" w:rsidRDefault="00D35202">
      <w:pPr>
        <w:pStyle w:val="aff3"/>
      </w:pPr>
      <w:r w:rsidRPr="00813255">
        <w:t xml:space="preserve">  else (Nu)</w:t>
      </w:r>
    </w:p>
    <w:p w14:paraId="29851569" w14:textId="77777777" w:rsidR="00B31FB4" w:rsidRPr="00813255" w:rsidRDefault="00D35202">
      <w:pPr>
        <w:pStyle w:val="aff3"/>
      </w:pPr>
      <w:r w:rsidRPr="00813255">
        <w:t xml:space="preserve">    -</w:t>
      </w:r>
      <w:r w:rsidRPr="00813255">
        <w:t>&gt; [Nu] :Investigație / în lucru;</w:t>
      </w:r>
    </w:p>
    <w:p w14:paraId="719338C7" w14:textId="77777777" w:rsidR="00B31FB4" w:rsidRPr="00813255" w:rsidRDefault="00D35202">
      <w:pPr>
        <w:pStyle w:val="aff3"/>
      </w:pPr>
      <w:r w:rsidRPr="00813255">
        <w:t xml:space="preserve">  endif</w:t>
      </w:r>
    </w:p>
    <w:p w14:paraId="37F6301E" w14:textId="77777777" w:rsidR="00B31FB4" w:rsidRPr="00813255" w:rsidRDefault="00D35202">
      <w:pPr>
        <w:pStyle w:val="aff3"/>
      </w:pPr>
      <w:r w:rsidRPr="00813255">
        <w:t>repeat while (Nu rezolvat)</w:t>
      </w:r>
    </w:p>
    <w:p w14:paraId="7AA0B241" w14:textId="77777777" w:rsidR="00B31FB4" w:rsidRPr="00813255" w:rsidRDefault="00D35202">
      <w:pPr>
        <w:pStyle w:val="aff3"/>
        <w:sectPr w:rsidR="00B31FB4" w:rsidRPr="0081325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813255">
        <w:t>@enduml</w:t>
      </w:r>
    </w:p>
    <w:p w14:paraId="01E37322" w14:textId="77777777" w:rsidR="00B31FB4" w:rsidRPr="00B9701D" w:rsidRDefault="00D35202">
      <w:pPr>
        <w:pStyle w:val="aff3"/>
      </w:pPr>
      <w:r w:rsidRPr="00B9701D">
        <w:rPr>
          <w:noProof/>
          <w:lang w:eastAsia="en-US"/>
        </w:rPr>
        <w:lastRenderedPageBreak/>
        <w:drawing>
          <wp:inline distT="0" distB="0" distL="114300" distR="114300" wp14:anchorId="7B2D2BC7" wp14:editId="0EF57C70">
            <wp:extent cx="4143375" cy="7400925"/>
            <wp:effectExtent l="0" t="0" r="1905" b="571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9B39" w14:textId="77777777" w:rsidR="00B31FB4" w:rsidRPr="00B9701D" w:rsidRDefault="00B31FB4">
      <w:pPr>
        <w:pStyle w:val="aff3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37DF934B" w14:textId="1A9D1354" w:rsidR="00813255" w:rsidRPr="00813255" w:rsidRDefault="00813255" w:rsidP="00813255">
      <w:pPr>
        <w:pStyle w:val="aff3"/>
        <w:jc w:val="center"/>
        <w:rPr>
          <w:b/>
          <w:sz w:val="32"/>
          <w:szCs w:val="32"/>
        </w:rPr>
      </w:pPr>
      <w:r w:rsidRPr="00813255">
        <w:rPr>
          <w:b/>
          <w:sz w:val="32"/>
          <w:szCs w:val="32"/>
        </w:rPr>
        <w:lastRenderedPageBreak/>
        <w:t>Activity Diagram</w:t>
      </w:r>
      <w:r>
        <w:rPr>
          <w:b/>
          <w:sz w:val="32"/>
          <w:szCs w:val="32"/>
        </w:rPr>
        <w:t xml:space="preserve"> </w:t>
      </w:r>
      <w:r w:rsidRPr="00813255">
        <w:rPr>
          <w:b/>
          <w:sz w:val="32"/>
          <w:szCs w:val="32"/>
        </w:rPr>
        <w:t xml:space="preserve">- </w:t>
      </w:r>
      <w:r w:rsidRPr="00813255">
        <w:rPr>
          <w:b/>
          <w:sz w:val="32"/>
          <w:szCs w:val="32"/>
        </w:rPr>
        <w:t>flux: Rezolvare ticket (tehnician)</w:t>
      </w:r>
    </w:p>
    <w:p w14:paraId="348CC416" w14:textId="77777777" w:rsidR="00B31FB4" w:rsidRPr="00B9701D" w:rsidRDefault="00D35202">
      <w:pPr>
        <w:pStyle w:val="aff3"/>
      </w:pPr>
      <w:r w:rsidRPr="00B9701D">
        <w:t>@startuml UseCaseTicketing</w:t>
      </w:r>
    </w:p>
    <w:p w14:paraId="174B48C0" w14:textId="77777777" w:rsidR="00B31FB4" w:rsidRPr="00B9701D" w:rsidRDefault="00D35202">
      <w:pPr>
        <w:pStyle w:val="aff3"/>
      </w:pPr>
      <w:r w:rsidRPr="00B9701D">
        <w:t>left to right direction</w:t>
      </w:r>
    </w:p>
    <w:p w14:paraId="3E32AF8A" w14:textId="77777777" w:rsidR="00B31FB4" w:rsidRPr="00B9701D" w:rsidRDefault="00D35202">
      <w:pPr>
        <w:pStyle w:val="aff3"/>
      </w:pPr>
      <w:r w:rsidRPr="00B9701D">
        <w:t>actor Utilizator</w:t>
      </w:r>
    </w:p>
    <w:p w14:paraId="3985070B" w14:textId="77777777" w:rsidR="00B31FB4" w:rsidRPr="00B9701D" w:rsidRDefault="00D35202">
      <w:pPr>
        <w:pStyle w:val="aff3"/>
      </w:pPr>
      <w:r w:rsidRPr="00B9701D">
        <w:t>actor Tehnician</w:t>
      </w:r>
    </w:p>
    <w:p w14:paraId="3F6BF688" w14:textId="77777777" w:rsidR="00B31FB4" w:rsidRPr="00B9701D" w:rsidRDefault="00D35202">
      <w:pPr>
        <w:pStyle w:val="aff3"/>
      </w:pPr>
      <w:r w:rsidRPr="00B9701D">
        <w:t>rectangle "Sistem</w:t>
      </w:r>
      <w:r w:rsidRPr="00B9701D">
        <w:t xml:space="preserve"> Ticketing" {</w:t>
      </w:r>
    </w:p>
    <w:p w14:paraId="2BDD8877" w14:textId="77777777" w:rsidR="00B31FB4" w:rsidRPr="00B9701D" w:rsidRDefault="00D35202">
      <w:pPr>
        <w:pStyle w:val="aff3"/>
      </w:pPr>
      <w:r w:rsidRPr="00B9701D">
        <w:t>Utilizator -- (Creează ticket)</w:t>
      </w:r>
    </w:p>
    <w:p w14:paraId="6CC8F486" w14:textId="77777777" w:rsidR="00B31FB4" w:rsidRPr="00B9701D" w:rsidRDefault="00D35202">
      <w:pPr>
        <w:pStyle w:val="aff3"/>
      </w:pPr>
      <w:r w:rsidRPr="00B9701D">
        <w:t>Utilizator -- (Vizualizează ticket)</w:t>
      </w:r>
    </w:p>
    <w:p w14:paraId="7459BAD4" w14:textId="77777777" w:rsidR="00B31FB4" w:rsidRPr="00B9701D" w:rsidRDefault="00D35202">
      <w:pPr>
        <w:pStyle w:val="aff3"/>
      </w:pPr>
      <w:r w:rsidRPr="00B9701D">
        <w:t>Utilizator -- (Adaugă comentariu)</w:t>
      </w:r>
    </w:p>
    <w:p w14:paraId="3161447D" w14:textId="77777777" w:rsidR="00B31FB4" w:rsidRPr="00B9701D" w:rsidRDefault="00D35202">
      <w:pPr>
        <w:pStyle w:val="aff3"/>
      </w:pPr>
      <w:r w:rsidRPr="00B9701D">
        <w:t>Tehnician -- (Preia ticket)</w:t>
      </w:r>
    </w:p>
    <w:p w14:paraId="7B8D316B" w14:textId="77777777" w:rsidR="00B31FB4" w:rsidRPr="00B9701D" w:rsidRDefault="00D35202">
      <w:pPr>
        <w:pStyle w:val="aff3"/>
      </w:pPr>
      <w:r w:rsidRPr="00B9701D">
        <w:t>Tehnician -- (Actualizează status)</w:t>
      </w:r>
    </w:p>
    <w:p w14:paraId="72ADD70B" w14:textId="77777777" w:rsidR="00B31FB4" w:rsidRPr="00B9701D" w:rsidRDefault="00D35202">
      <w:pPr>
        <w:pStyle w:val="aff3"/>
      </w:pPr>
      <w:r w:rsidRPr="00B9701D">
        <w:t>Tehnician -- (Închide ticket)</w:t>
      </w:r>
    </w:p>
    <w:p w14:paraId="121FC6E5" w14:textId="77777777" w:rsidR="00B31FB4" w:rsidRPr="00B9701D" w:rsidRDefault="00D35202">
      <w:pPr>
        <w:pStyle w:val="aff3"/>
      </w:pPr>
      <w:r w:rsidRPr="00B9701D">
        <w:t>Tehnician -- (Adaugă comentariu)</w:t>
      </w:r>
    </w:p>
    <w:p w14:paraId="681E0971" w14:textId="77777777" w:rsidR="00B31FB4" w:rsidRPr="00B9701D" w:rsidRDefault="00D35202">
      <w:pPr>
        <w:pStyle w:val="aff3"/>
      </w:pPr>
      <w:r w:rsidRPr="00B9701D">
        <w:t>}</w:t>
      </w:r>
    </w:p>
    <w:p w14:paraId="635D347A" w14:textId="77777777" w:rsidR="00B31FB4" w:rsidRPr="00B9701D" w:rsidRDefault="00D35202">
      <w:pPr>
        <w:pStyle w:val="aff3"/>
      </w:pPr>
      <w:r w:rsidRPr="00B9701D">
        <w:t>(Creează</w:t>
      </w:r>
      <w:r w:rsidRPr="00B9701D">
        <w:t xml:space="preserve"> ticket) .&gt; (Trimite notificare email) : include</w:t>
      </w:r>
    </w:p>
    <w:p w14:paraId="09B312E7" w14:textId="77777777" w:rsidR="00B31FB4" w:rsidRPr="00B9701D" w:rsidRDefault="00D35202">
      <w:pPr>
        <w:pStyle w:val="aff3"/>
        <w:rPr>
          <w:lang w:val="fr-FR"/>
        </w:rPr>
      </w:pPr>
      <w:r w:rsidRPr="00B9701D">
        <w:t xml:space="preserve">(Închide ticket) .&gt; </w:t>
      </w:r>
      <w:r w:rsidRPr="00B9701D">
        <w:rPr>
          <w:lang w:val="fr-FR"/>
        </w:rPr>
        <w:t>(Trimite notificare email) : include</w:t>
      </w:r>
    </w:p>
    <w:p w14:paraId="35E8CE95" w14:textId="77777777" w:rsidR="00B31FB4" w:rsidRPr="00B9701D" w:rsidRDefault="00B31FB4">
      <w:pPr>
        <w:pStyle w:val="aff3"/>
        <w:rPr>
          <w:lang w:val="fr-FR"/>
        </w:rPr>
      </w:pPr>
    </w:p>
    <w:p w14:paraId="3F49F97A" w14:textId="77777777" w:rsidR="00B31FB4" w:rsidRPr="00B9701D" w:rsidRDefault="00D35202">
      <w:pPr>
        <w:pStyle w:val="aff3"/>
        <w:rPr>
          <w:lang w:val="fr-FR"/>
        </w:rPr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B9701D">
        <w:rPr>
          <w:lang w:val="fr-FR"/>
        </w:rPr>
        <w:t>@enduml</w:t>
      </w:r>
    </w:p>
    <w:p w14:paraId="2B65D9E7" w14:textId="54E6466F" w:rsidR="00B31FB4" w:rsidRPr="00B9701D" w:rsidRDefault="00D35202">
      <w:pPr>
        <w:pStyle w:val="aff3"/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B9701D">
        <w:rPr>
          <w:noProof/>
          <w:lang w:eastAsia="en-US"/>
        </w:rPr>
        <w:lastRenderedPageBreak/>
        <w:drawing>
          <wp:inline distT="0" distB="0" distL="114300" distR="114300" wp14:anchorId="7AB39400" wp14:editId="5641B07F">
            <wp:extent cx="5269230" cy="5965190"/>
            <wp:effectExtent l="0" t="0" r="3810" b="889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330E" w14:textId="77777777" w:rsidR="00B31FB4" w:rsidRPr="00B9701D" w:rsidRDefault="00B31FB4">
      <w:pPr>
        <w:pStyle w:val="aff3"/>
      </w:pPr>
    </w:p>
    <w:p w14:paraId="2E648C82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1. Inițializarea repository-ului</w:t>
      </w:r>
    </w:p>
    <w:p w14:paraId="626F2AC5" w14:textId="77777777" w:rsidR="00B31FB4" w:rsidRPr="00B9701D" w:rsidRDefault="00D35202">
      <w:pPr>
        <w:pStyle w:val="aff3"/>
      </w:pPr>
      <w:r w:rsidRPr="00B9701D">
        <w:t>git init</w:t>
      </w:r>
    </w:p>
    <w:p w14:paraId="5DC8B5B6" w14:textId="77777777" w:rsidR="00B31FB4" w:rsidRPr="00B9701D" w:rsidRDefault="00D35202">
      <w:pPr>
        <w:pStyle w:val="aff3"/>
      </w:pPr>
      <w:r w:rsidRPr="00B9701D">
        <w:t>Creează repository-ul local.</w:t>
      </w:r>
    </w:p>
    <w:p w14:paraId="77EFE167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2. Adăugarea fișierelor în controlul versiun</w:t>
      </w:r>
      <w:r w:rsidRPr="00B9701D">
        <w:rPr>
          <w:b/>
          <w:bCs/>
        </w:rPr>
        <w:t>ilor</w:t>
      </w:r>
    </w:p>
    <w:p w14:paraId="48A727E6" w14:textId="77777777" w:rsidR="00B31FB4" w:rsidRPr="00B9701D" w:rsidRDefault="00D35202">
      <w:pPr>
        <w:pStyle w:val="aff3"/>
      </w:pPr>
      <w:r w:rsidRPr="00B9701D">
        <w:t>git add SRS/</w:t>
      </w:r>
    </w:p>
    <w:p w14:paraId="4FB28995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git add UMLfiles/</w:t>
      </w:r>
    </w:p>
    <w:p w14:paraId="0F54E99B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git add Prototype/</w:t>
      </w:r>
    </w:p>
    <w:p w14:paraId="479295EE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sau, direct:</w:t>
      </w:r>
    </w:p>
    <w:p w14:paraId="5D8EB542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git add .</w:t>
      </w:r>
    </w:p>
    <w:p w14:paraId="46CC9119" w14:textId="77777777" w:rsidR="00B31FB4" w:rsidRPr="00B9701D" w:rsidRDefault="00D35202">
      <w:pPr>
        <w:pStyle w:val="aff3"/>
        <w:rPr>
          <w:b/>
          <w:bCs/>
          <w:lang w:val="fr-FR"/>
        </w:rPr>
      </w:pPr>
      <w:r w:rsidRPr="00B9701D">
        <w:rPr>
          <w:b/>
          <w:bCs/>
          <w:lang w:val="fr-FR"/>
        </w:rPr>
        <w:t>3. Primul commit</w:t>
      </w:r>
    </w:p>
    <w:p w14:paraId="30E74A0B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git commit -m "Initial structure: SRS, UML files, Prototype"</w:t>
      </w:r>
    </w:p>
    <w:p w14:paraId="3410594B" w14:textId="77777777" w:rsidR="00B31FB4" w:rsidRPr="00B9701D" w:rsidRDefault="00D35202">
      <w:pPr>
        <w:pStyle w:val="aff3"/>
        <w:rPr>
          <w:b/>
          <w:bCs/>
          <w:lang w:val="fr-FR"/>
        </w:rPr>
      </w:pPr>
      <w:r w:rsidRPr="00B9701D">
        <w:rPr>
          <w:b/>
          <w:bCs/>
          <w:lang w:val="fr-FR"/>
        </w:rPr>
        <w:t>4. Crearea branch-ului principal (dacă nu există)</w:t>
      </w:r>
    </w:p>
    <w:p w14:paraId="723E6F28" w14:textId="77777777" w:rsidR="00B31FB4" w:rsidRPr="00B9701D" w:rsidRDefault="00D35202">
      <w:pPr>
        <w:pStyle w:val="aff3"/>
      </w:pPr>
      <w:r w:rsidRPr="00B9701D">
        <w:t>git branch -M main</w:t>
      </w:r>
    </w:p>
    <w:p w14:paraId="603B345C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5. Conectarea la GitHub</w:t>
      </w:r>
    </w:p>
    <w:p w14:paraId="5A549DBD" w14:textId="77777777" w:rsidR="00B31FB4" w:rsidRPr="00B9701D" w:rsidRDefault="00D35202">
      <w:pPr>
        <w:pStyle w:val="aff3"/>
      </w:pPr>
      <w:r w:rsidRPr="00B9701D">
        <w:t xml:space="preserve">git </w:t>
      </w:r>
      <w:r w:rsidRPr="00B9701D">
        <w:t>remote add origin https://github.com/ Peruv1o/ticketing-app.git</w:t>
      </w:r>
    </w:p>
    <w:p w14:paraId="7B344036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6. Upload către GitHub</w:t>
      </w:r>
    </w:p>
    <w:p w14:paraId="1E904EAE" w14:textId="77777777" w:rsidR="00B31FB4" w:rsidRPr="00B9701D" w:rsidRDefault="00D35202">
      <w:pPr>
        <w:pStyle w:val="aff3"/>
      </w:pPr>
      <w:r w:rsidRPr="00B9701D">
        <w:t>git push -u origin main</w:t>
      </w:r>
      <w:bookmarkStart w:id="0" w:name="_GoBack"/>
      <w:bookmarkEnd w:id="0"/>
    </w:p>
    <w:p w14:paraId="212734D1" w14:textId="77777777" w:rsidR="00B31FB4" w:rsidRPr="00B9701D" w:rsidRDefault="00D35202">
      <w:pPr>
        <w:pStyle w:val="aff3"/>
        <w:rPr>
          <w:b/>
          <w:bCs/>
          <w:lang w:val="fr-FR"/>
        </w:rPr>
      </w:pPr>
      <w:r w:rsidRPr="00B9701D">
        <w:rPr>
          <w:b/>
          <w:bCs/>
          <w:lang w:val="fr-FR"/>
        </w:rPr>
        <w:t>7. Commit-uri ulterioare</w:t>
      </w:r>
    </w:p>
    <w:p w14:paraId="7821F3F7" w14:textId="77777777" w:rsidR="00B31FB4" w:rsidRPr="00B9701D" w:rsidRDefault="00D35202">
      <w:pPr>
        <w:pStyle w:val="aff3"/>
        <w:rPr>
          <w:lang w:val="fr-FR"/>
        </w:rPr>
      </w:pPr>
      <w:r w:rsidRPr="00B9701D">
        <w:rPr>
          <w:lang w:val="fr-FR"/>
        </w:rPr>
        <w:t>De exemplu, după ce actualizezi SRS sau diagramele UML:</w:t>
      </w:r>
    </w:p>
    <w:p w14:paraId="499933DB" w14:textId="77777777" w:rsidR="00B31FB4" w:rsidRPr="00B9701D" w:rsidRDefault="00D35202">
      <w:pPr>
        <w:pStyle w:val="aff3"/>
      </w:pPr>
      <w:r w:rsidRPr="00B9701D">
        <w:t>git add SRS/SRS.docx</w:t>
      </w:r>
    </w:p>
    <w:p w14:paraId="15672C68" w14:textId="77777777" w:rsidR="00B31FB4" w:rsidRPr="00B9701D" w:rsidRDefault="00D35202">
      <w:pPr>
        <w:pStyle w:val="aff3"/>
      </w:pPr>
      <w:r w:rsidRPr="00B9701D">
        <w:t>git commit -m "Updated SRS document"</w:t>
      </w:r>
    </w:p>
    <w:p w14:paraId="321F4F13" w14:textId="77777777" w:rsidR="00B31FB4" w:rsidRPr="00B9701D" w:rsidRDefault="00D35202">
      <w:pPr>
        <w:pStyle w:val="aff3"/>
      </w:pPr>
      <w:r w:rsidRPr="00B9701D">
        <w:t xml:space="preserve">git </w:t>
      </w:r>
      <w:r w:rsidRPr="00B9701D">
        <w:t>push</w:t>
      </w:r>
    </w:p>
    <w:p w14:paraId="762955B4" w14:textId="77777777" w:rsidR="00B31FB4" w:rsidRPr="00B9701D" w:rsidRDefault="00D35202">
      <w:pPr>
        <w:pStyle w:val="aff3"/>
      </w:pPr>
      <w:r w:rsidRPr="00B9701D">
        <w:t>Pentru actualizarea diagramelor:</w:t>
      </w:r>
    </w:p>
    <w:p w14:paraId="2AC9D75F" w14:textId="77777777" w:rsidR="00B31FB4" w:rsidRPr="00B9701D" w:rsidRDefault="00D35202">
      <w:pPr>
        <w:pStyle w:val="aff3"/>
      </w:pPr>
      <w:r w:rsidRPr="00B9701D">
        <w:t>git add UMLfiles/activity.puml</w:t>
      </w:r>
    </w:p>
    <w:p w14:paraId="1C583074" w14:textId="77777777" w:rsidR="00B31FB4" w:rsidRPr="00B9701D" w:rsidRDefault="00D35202">
      <w:pPr>
        <w:pStyle w:val="aff3"/>
      </w:pPr>
      <w:r w:rsidRPr="00B9701D">
        <w:lastRenderedPageBreak/>
        <w:t>git add UMLfiles/usecase.puml</w:t>
      </w:r>
    </w:p>
    <w:p w14:paraId="7E479CEA" w14:textId="77777777" w:rsidR="00B31FB4" w:rsidRPr="00B9701D" w:rsidRDefault="00D35202">
      <w:pPr>
        <w:pStyle w:val="aff3"/>
      </w:pPr>
      <w:r w:rsidRPr="00B9701D">
        <w:t>git commit -m "Improved UML diagrams"</w:t>
      </w:r>
    </w:p>
    <w:p w14:paraId="1C5BC7DA" w14:textId="77777777" w:rsidR="00B31FB4" w:rsidRPr="00B9701D" w:rsidRDefault="00D35202">
      <w:pPr>
        <w:pStyle w:val="aff3"/>
      </w:pPr>
      <w:r w:rsidRPr="00B9701D">
        <w:t>git push</w:t>
      </w:r>
    </w:p>
    <w:p w14:paraId="080EC001" w14:textId="77777777" w:rsidR="00B31FB4" w:rsidRPr="00B9701D" w:rsidRDefault="00D35202">
      <w:pPr>
        <w:pStyle w:val="aff3"/>
      </w:pPr>
      <w:r w:rsidRPr="00B9701D">
        <w:t>Pentru prototip:</w:t>
      </w:r>
    </w:p>
    <w:p w14:paraId="38E8969E" w14:textId="77777777" w:rsidR="00B31FB4" w:rsidRPr="00B9701D" w:rsidRDefault="00D35202">
      <w:pPr>
        <w:pStyle w:val="aff3"/>
      </w:pPr>
      <w:r w:rsidRPr="00B9701D">
        <w:t>git add Prototype/</w:t>
      </w:r>
    </w:p>
    <w:p w14:paraId="4DE70456" w14:textId="77777777" w:rsidR="00B31FB4" w:rsidRPr="00B9701D" w:rsidRDefault="00D35202">
      <w:pPr>
        <w:pStyle w:val="aff3"/>
      </w:pPr>
      <w:r w:rsidRPr="00B9701D">
        <w:t>git commit -m "Added updated Figma mini-card prototype"</w:t>
      </w:r>
    </w:p>
    <w:p w14:paraId="329E4863" w14:textId="77777777" w:rsidR="00B31FB4" w:rsidRPr="00B9701D" w:rsidRDefault="00D35202">
      <w:pPr>
        <w:pStyle w:val="aff3"/>
      </w:pPr>
      <w:r w:rsidRPr="00B9701D">
        <w:t>git push</w:t>
      </w:r>
    </w:p>
    <w:p w14:paraId="7D4BBC14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8. Verifi</w:t>
      </w:r>
      <w:r w:rsidRPr="00B9701D">
        <w:rPr>
          <w:b/>
          <w:bCs/>
        </w:rPr>
        <w:t>carea statusului repository-ului</w:t>
      </w:r>
    </w:p>
    <w:p w14:paraId="5D7B3B5B" w14:textId="77777777" w:rsidR="00B31FB4" w:rsidRPr="00B9701D" w:rsidRDefault="00D35202">
      <w:pPr>
        <w:pStyle w:val="aff3"/>
      </w:pPr>
      <w:r w:rsidRPr="00B9701D">
        <w:t>git status</w:t>
      </w:r>
    </w:p>
    <w:p w14:paraId="5BA10812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9. Verificarea istoricului</w:t>
      </w:r>
    </w:p>
    <w:p w14:paraId="4BBF779A" w14:textId="77777777" w:rsidR="00B31FB4" w:rsidRPr="00B9701D" w:rsidRDefault="00D35202">
      <w:pPr>
        <w:pStyle w:val="aff3"/>
      </w:pPr>
      <w:r w:rsidRPr="00B9701D">
        <w:t>git log</w:t>
      </w:r>
    </w:p>
    <w:p w14:paraId="0B5C195A" w14:textId="77777777" w:rsidR="00B31FB4" w:rsidRPr="00B9701D" w:rsidRDefault="00D35202">
      <w:pPr>
        <w:pStyle w:val="aff3"/>
        <w:rPr>
          <w:b/>
          <w:bCs/>
        </w:rPr>
      </w:pPr>
      <w:r w:rsidRPr="00B9701D">
        <w:rPr>
          <w:b/>
          <w:bCs/>
        </w:rPr>
        <w:t>10. Actualizarea din GitHub (pull)</w:t>
      </w:r>
    </w:p>
    <w:p w14:paraId="67455355" w14:textId="77777777" w:rsidR="00B31FB4" w:rsidRPr="00B9701D" w:rsidRDefault="00D35202">
      <w:pPr>
        <w:pStyle w:val="aff3"/>
      </w:pPr>
      <w:r w:rsidRPr="00B9701D">
        <w:t>Dacă lucrezi în colaborare:</w:t>
      </w:r>
    </w:p>
    <w:p w14:paraId="06B9A659" w14:textId="77777777" w:rsidR="00B31FB4" w:rsidRDefault="00D35202">
      <w:pPr>
        <w:pStyle w:val="aff3"/>
      </w:pPr>
      <w:r w:rsidRPr="00B9701D">
        <w:t>git pull</w:t>
      </w:r>
    </w:p>
    <w:p w14:paraId="03006999" w14:textId="77777777" w:rsidR="00B9701D" w:rsidRDefault="00B9701D">
      <w:pPr>
        <w:pStyle w:val="aff3"/>
      </w:pPr>
    </w:p>
    <w:p w14:paraId="4164B79F" w14:textId="77777777" w:rsidR="00B9701D" w:rsidRDefault="00B9701D">
      <w:pPr>
        <w:pStyle w:val="aff3"/>
      </w:pPr>
    </w:p>
    <w:p w14:paraId="276175F4" w14:textId="77777777" w:rsidR="00B9701D" w:rsidRDefault="00B9701D">
      <w:pPr>
        <w:pStyle w:val="aff3"/>
      </w:pPr>
    </w:p>
    <w:p w14:paraId="77DAABB6" w14:textId="77777777" w:rsidR="00B9701D" w:rsidRDefault="00B9701D">
      <w:pPr>
        <w:pStyle w:val="aff3"/>
      </w:pPr>
    </w:p>
    <w:p w14:paraId="1219779B" w14:textId="77777777" w:rsidR="00B9701D" w:rsidRDefault="00B9701D">
      <w:pPr>
        <w:pStyle w:val="aff3"/>
      </w:pPr>
    </w:p>
    <w:p w14:paraId="1B0578C0" w14:textId="77777777" w:rsidR="00B9701D" w:rsidRDefault="00B9701D">
      <w:pPr>
        <w:pStyle w:val="aff3"/>
      </w:pPr>
    </w:p>
    <w:p w14:paraId="6CA0517A" w14:textId="77777777" w:rsidR="00B9701D" w:rsidRDefault="00B9701D">
      <w:pPr>
        <w:pStyle w:val="aff3"/>
      </w:pPr>
    </w:p>
    <w:p w14:paraId="2E003142" w14:textId="77777777" w:rsidR="00B9701D" w:rsidRDefault="00B9701D">
      <w:pPr>
        <w:pStyle w:val="aff3"/>
      </w:pPr>
    </w:p>
    <w:p w14:paraId="1FFC11B3" w14:textId="77777777" w:rsidR="00B9701D" w:rsidRDefault="00B9701D">
      <w:pPr>
        <w:pStyle w:val="aff3"/>
      </w:pPr>
    </w:p>
    <w:p w14:paraId="3E65648A" w14:textId="77777777" w:rsidR="00B9701D" w:rsidRDefault="00B9701D">
      <w:pPr>
        <w:pStyle w:val="aff3"/>
      </w:pPr>
    </w:p>
    <w:p w14:paraId="1D76B8C6" w14:textId="77777777" w:rsidR="00B9701D" w:rsidRDefault="00B9701D">
      <w:pPr>
        <w:pStyle w:val="aff3"/>
      </w:pPr>
    </w:p>
    <w:p w14:paraId="678D2793" w14:textId="77777777" w:rsidR="00B9701D" w:rsidRPr="00813255" w:rsidRDefault="00B9701D" w:rsidP="00813255">
      <w:pPr>
        <w:pStyle w:val="aff3"/>
        <w:jc w:val="center"/>
        <w:rPr>
          <w:sz w:val="32"/>
          <w:szCs w:val="36"/>
        </w:rPr>
      </w:pPr>
      <w:r w:rsidRPr="00813255">
        <w:rPr>
          <w:b/>
          <w:bCs/>
          <w:sz w:val="32"/>
          <w:szCs w:val="36"/>
        </w:rPr>
        <w:lastRenderedPageBreak/>
        <w:t>Concluzie</w:t>
      </w:r>
    </w:p>
    <w:p w14:paraId="2AECBBB1" w14:textId="77777777" w:rsidR="00813255" w:rsidRPr="00813255" w:rsidRDefault="00813255" w:rsidP="00813255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3255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Documentul oferă o prezentare clară și bine structurată a procesului de proiectare pentru o aplicație dedicată managementului ticketelor IT. SRS-ul stabilește în mod precis obiectivul sistemului, limitele sale, precum și cerințele funcționale și non-funcționale, definind astfel temelia necesară pentru implementare.</w:t>
      </w:r>
    </w:p>
    <w:p w14:paraId="56E94C5E" w14:textId="77777777" w:rsidR="00813255" w:rsidRPr="00813255" w:rsidRDefault="00813255" w:rsidP="00813255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3255">
        <w:rPr>
          <w:rFonts w:ascii="Times New Roman" w:eastAsia="Times New Roman" w:hAnsi="Times New Roman" w:cs="Times New Roman"/>
          <w:sz w:val="24"/>
          <w:szCs w:val="24"/>
          <w:lang w:eastAsia="en-US"/>
        </w:rPr>
        <w:t>Diagramele UML ilustrează într-un mod coerent interacțiunile dintre actorii implicați și etapele principale ale fluxurilor de lucru, sprijinind o înțelegere rapidă a mecanismelor interne ale aplicației. În plus, secțiunea dedicată comenzilor Git oferă un mod organizat și profesionist de gestionare a versiunilor și a fișierelor din proiect.</w:t>
      </w:r>
    </w:p>
    <w:p w14:paraId="4F238E89" w14:textId="77777777" w:rsidR="00813255" w:rsidRPr="00813255" w:rsidRDefault="00813255" w:rsidP="00813255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3255">
        <w:rPr>
          <w:rFonts w:ascii="Times New Roman" w:eastAsia="Times New Roman" w:hAnsi="Times New Roman" w:cs="Times New Roman"/>
          <w:sz w:val="24"/>
          <w:szCs w:val="24"/>
          <w:lang w:eastAsia="en-US"/>
        </w:rPr>
        <w:t>Per ansamblu, lucrarea stabilește un cadru complet și bine fundamentat pentru etapele viitoare de dezvoltare și testare ale aplicației de ticketing.</w:t>
      </w:r>
    </w:p>
    <w:p w14:paraId="699AC236" w14:textId="3F344FCD" w:rsidR="00B9701D" w:rsidRPr="00B9701D" w:rsidRDefault="00B9701D" w:rsidP="00813255">
      <w:pPr>
        <w:pStyle w:val="aff3"/>
        <w:spacing w:line="276" w:lineRule="auto"/>
        <w:sectPr w:rsidR="00B9701D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711985C1" w14:textId="77777777" w:rsidR="00B31FB4" w:rsidRPr="00B9701D" w:rsidRDefault="00B31FB4">
      <w:pPr>
        <w:rPr>
          <w:rFonts w:ascii="Times New Roman" w:hAnsi="Times New Roman" w:cs="Times New Roman"/>
        </w:rPr>
      </w:pPr>
    </w:p>
    <w:sectPr w:rsidR="00B31FB4" w:rsidRPr="00B970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1A75B" w14:textId="77777777" w:rsidR="00D35202" w:rsidRDefault="00D35202" w:rsidP="00813255">
      <w:r>
        <w:separator/>
      </w:r>
    </w:p>
  </w:endnote>
  <w:endnote w:type="continuationSeparator" w:id="0">
    <w:p w14:paraId="15CFD1A5" w14:textId="77777777" w:rsidR="00D35202" w:rsidRDefault="00D35202" w:rsidP="0081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26066025"/>
      <w:docPartObj>
        <w:docPartGallery w:val="Page Numbers (Bottom of Page)"/>
        <w:docPartUnique/>
      </w:docPartObj>
    </w:sdtPr>
    <w:sdtContent>
      <w:p w14:paraId="42A681FB" w14:textId="7D9D3DF9" w:rsidR="00813255" w:rsidRDefault="00813255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5412" w:rsidRPr="000A5412">
          <w:rPr>
            <w:noProof/>
            <w:lang w:val="ru-RU"/>
          </w:rPr>
          <w:t>8</w:t>
        </w:r>
        <w:r>
          <w:fldChar w:fldCharType="end"/>
        </w:r>
      </w:p>
    </w:sdtContent>
  </w:sdt>
  <w:p w14:paraId="0553F67A" w14:textId="77777777" w:rsidR="00813255" w:rsidRDefault="00813255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988F7D" w14:textId="77777777" w:rsidR="00D35202" w:rsidRDefault="00D35202" w:rsidP="00813255">
      <w:r>
        <w:separator/>
      </w:r>
    </w:p>
  </w:footnote>
  <w:footnote w:type="continuationSeparator" w:id="0">
    <w:p w14:paraId="1BB7A681" w14:textId="77777777" w:rsidR="00D35202" w:rsidRDefault="00D35202" w:rsidP="00813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C2562BC"/>
    <w:multiLevelType w:val="singleLevel"/>
    <w:tmpl w:val="AC2562BC"/>
    <w:lvl w:ilvl="0">
      <w:start w:val="2"/>
      <w:numFmt w:val="decimal"/>
      <w:suff w:val="space"/>
      <w:lvlText w:val="%1."/>
      <w:lvlJc w:val="left"/>
    </w:lvl>
  </w:abstractNum>
  <w:abstractNum w:abstractNumId="1">
    <w:nsid w:val="FBEEABAB"/>
    <w:multiLevelType w:val="singleLevel"/>
    <w:tmpl w:val="FBEEABA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>
    <w:nsid w:val="79300845"/>
    <w:multiLevelType w:val="hybridMultilevel"/>
    <w:tmpl w:val="2070C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37EE4"/>
    <w:rsid w:val="00050A31"/>
    <w:rsid w:val="000716D2"/>
    <w:rsid w:val="00071AAB"/>
    <w:rsid w:val="000A5412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13255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1FB4"/>
    <w:rsid w:val="00B4570C"/>
    <w:rsid w:val="00B5208C"/>
    <w:rsid w:val="00B74876"/>
    <w:rsid w:val="00B9701D"/>
    <w:rsid w:val="00BA1CF1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5202"/>
    <w:rsid w:val="00D65F07"/>
    <w:rsid w:val="00D92BB7"/>
    <w:rsid w:val="00DA6B2B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77B4F"/>
    <w:rsid w:val="00F8455C"/>
    <w:rsid w:val="49837EE4"/>
    <w:rsid w:val="5EB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9271B"/>
  <w15:docId w15:val="{B86CB307-345E-4833-8FFB-C95B09D5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qFormat="1"/>
    <w:lsdException w:name="footer" w:uiPriority="99"/>
    <w:lsdException w:name="caption" w:semiHidden="1" w:unhideWhenUsed="1" w:qFormat="1"/>
    <w:lsdException w:name="envelope return" w:qFormat="1"/>
    <w:lsdException w:name="List 4" w:qFormat="1"/>
    <w:lsdException w:name="Title" w:qFormat="1"/>
    <w:lsdException w:name="Default Paragraph Font" w:semiHidden="1"/>
    <w:lsdException w:name="List Continue 4" w:qFormat="1"/>
    <w:lsdException w:name="Message Header" w:qFormat="1"/>
    <w:lsdException w:name="Subtitle" w:qFormat="1"/>
    <w:lsdException w:name="Dat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ddress" w:qFormat="1"/>
    <w:lsdException w:name="HTML Keyboard" w:qFormat="1"/>
    <w:lsdException w:name="HTML Sample" w:qFormat="1"/>
    <w:lsdException w:name="HTML Typewriter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/>
      <w:b/>
      <w:bCs/>
      <w:kern w:val="44"/>
      <w:sz w:val="28"/>
      <w:szCs w:val="28"/>
    </w:rPr>
  </w:style>
  <w:style w:type="paragraph" w:styleId="21">
    <w:name w:val="heading 2"/>
    <w:next w:val="a1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31">
    <w:name w:val="heading 3"/>
    <w:next w:val="a1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41">
    <w:name w:val="heading 4"/>
    <w:basedOn w:val="a1"/>
    <w:next w:val="a1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1"/>
    <w:next w:val="a1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rPr>
      <w:sz w:val="16"/>
      <w:szCs w:val="16"/>
    </w:rPr>
  </w:style>
  <w:style w:type="paragraph" w:styleId="a6">
    <w:name w:val="Block Text"/>
    <w:basedOn w:val="a1"/>
    <w:pPr>
      <w:spacing w:after="120"/>
      <w:ind w:leftChars="700" w:left="1440" w:rightChars="700" w:right="1440"/>
    </w:pPr>
  </w:style>
  <w:style w:type="paragraph" w:styleId="a7">
    <w:name w:val="Body Text"/>
    <w:basedOn w:val="a1"/>
    <w:pPr>
      <w:spacing w:after="12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8">
    <w:name w:val="Body Text First Indent"/>
    <w:basedOn w:val="a7"/>
    <w:pPr>
      <w:ind w:firstLineChars="100" w:firstLine="420"/>
    </w:pPr>
  </w:style>
  <w:style w:type="paragraph" w:styleId="a9">
    <w:name w:val="Body Text Indent"/>
    <w:basedOn w:val="a1"/>
    <w:pPr>
      <w:spacing w:after="120"/>
      <w:ind w:leftChars="200" w:left="420"/>
    </w:pPr>
  </w:style>
  <w:style w:type="paragraph" w:styleId="23">
    <w:name w:val="Body Text First Indent 2"/>
    <w:basedOn w:val="a9"/>
    <w:pPr>
      <w:ind w:firstLineChars="200" w:firstLine="420"/>
    </w:pPr>
  </w:style>
  <w:style w:type="paragraph" w:styleId="24">
    <w:name w:val="Body Text Indent 2"/>
    <w:basedOn w:val="a1"/>
    <w:pPr>
      <w:spacing w:after="120" w:line="480" w:lineRule="auto"/>
      <w:ind w:leftChars="200" w:left="420"/>
    </w:pPr>
  </w:style>
  <w:style w:type="paragraph" w:styleId="33">
    <w:name w:val="Body Text Indent 3"/>
    <w:basedOn w:val="a1"/>
    <w:pPr>
      <w:spacing w:after="120"/>
      <w:ind w:leftChars="200" w:left="420"/>
    </w:pPr>
    <w:rPr>
      <w:sz w:val="16"/>
      <w:szCs w:val="16"/>
    </w:rPr>
  </w:style>
  <w:style w:type="paragraph" w:styleId="aa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b">
    <w:name w:val="Closing"/>
    <w:basedOn w:val="a1"/>
    <w:pPr>
      <w:ind w:leftChars="2100" w:left="100"/>
    </w:pPr>
  </w:style>
  <w:style w:type="character" w:styleId="ac">
    <w:name w:val="annotation reference"/>
    <w:basedOn w:val="a2"/>
    <w:rPr>
      <w:sz w:val="21"/>
      <w:szCs w:val="21"/>
    </w:rPr>
  </w:style>
  <w:style w:type="paragraph" w:styleId="ad">
    <w:name w:val="annotation text"/>
    <w:basedOn w:val="a1"/>
    <w:qFormat/>
  </w:style>
  <w:style w:type="paragraph" w:styleId="ae">
    <w:name w:val="annotation subject"/>
    <w:basedOn w:val="ad"/>
    <w:next w:val="ad"/>
    <w:qFormat/>
    <w:rPr>
      <w:b/>
      <w:bCs/>
    </w:rPr>
  </w:style>
  <w:style w:type="paragraph" w:styleId="af">
    <w:name w:val="Date"/>
    <w:basedOn w:val="a1"/>
    <w:next w:val="a1"/>
    <w:qFormat/>
    <w:pPr>
      <w:ind w:leftChars="2500" w:left="100"/>
    </w:pPr>
  </w:style>
  <w:style w:type="paragraph" w:styleId="af0">
    <w:name w:val="Document Map"/>
    <w:basedOn w:val="a1"/>
    <w:pPr>
      <w:shd w:val="clear" w:color="auto" w:fill="000080"/>
    </w:pPr>
  </w:style>
  <w:style w:type="paragraph" w:styleId="af1">
    <w:name w:val="E-mail Signature"/>
    <w:basedOn w:val="a1"/>
  </w:style>
  <w:style w:type="character" w:styleId="af2">
    <w:name w:val="Emphasis"/>
    <w:basedOn w:val="a2"/>
    <w:qFormat/>
    <w:rPr>
      <w:i/>
      <w:iCs/>
    </w:rPr>
  </w:style>
  <w:style w:type="character" w:styleId="af3">
    <w:name w:val="endnote reference"/>
    <w:basedOn w:val="a2"/>
    <w:rPr>
      <w:vertAlign w:val="superscript"/>
    </w:rPr>
  </w:style>
  <w:style w:type="paragraph" w:styleId="af4">
    <w:name w:val="endnote text"/>
    <w:basedOn w:val="a1"/>
    <w:pPr>
      <w:snapToGrid w:val="0"/>
    </w:pPr>
  </w:style>
  <w:style w:type="paragraph" w:styleId="af5">
    <w:name w:val="envelope address"/>
    <w:basedOn w:val="a1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25">
    <w:name w:val="envelope return"/>
    <w:basedOn w:val="a1"/>
    <w:qFormat/>
    <w:pPr>
      <w:snapToGrid w:val="0"/>
    </w:pPr>
    <w:rPr>
      <w:rFonts w:ascii="Arial" w:hAnsi="Arial" w:cs="Arial"/>
    </w:rPr>
  </w:style>
  <w:style w:type="character" w:styleId="af6">
    <w:name w:val="FollowedHyperlink"/>
    <w:basedOn w:val="a2"/>
    <w:rPr>
      <w:color w:val="800080"/>
      <w:u w:val="single"/>
    </w:rPr>
  </w:style>
  <w:style w:type="paragraph" w:styleId="af7">
    <w:name w:val="footer"/>
    <w:basedOn w:val="a1"/>
    <w:link w:val="af8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9">
    <w:name w:val="footnote reference"/>
    <w:basedOn w:val="a2"/>
    <w:rPr>
      <w:vertAlign w:val="superscript"/>
    </w:rPr>
  </w:style>
  <w:style w:type="paragraph" w:styleId="afa">
    <w:name w:val="footnote text"/>
    <w:basedOn w:val="a1"/>
    <w:qFormat/>
    <w:pPr>
      <w:snapToGrid w:val="0"/>
    </w:pPr>
    <w:rPr>
      <w:sz w:val="18"/>
      <w:szCs w:val="18"/>
    </w:rPr>
  </w:style>
  <w:style w:type="paragraph" w:styleId="afb">
    <w:name w:val="header"/>
    <w:basedOn w:val="a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Acronym"/>
    <w:basedOn w:val="a2"/>
  </w:style>
  <w:style w:type="paragraph" w:styleId="HTML0">
    <w:name w:val="HTML Address"/>
    <w:basedOn w:val="a1"/>
    <w:qFormat/>
    <w:rPr>
      <w:i/>
      <w:iCs/>
    </w:rPr>
  </w:style>
  <w:style w:type="character" w:styleId="HTML1">
    <w:name w:val="HTML Cite"/>
    <w:basedOn w:val="a2"/>
    <w:rPr>
      <w:i/>
      <w:iCs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2"/>
    <w:rPr>
      <w:i/>
      <w:iCs/>
    </w:rPr>
  </w:style>
  <w:style w:type="character" w:styleId="HTML4">
    <w:name w:val="HTML Keyboard"/>
    <w:basedOn w:val="a2"/>
    <w:qFormat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1"/>
    <w:rPr>
      <w:rFonts w:ascii="Courier New" w:hAnsi="Courier New" w:cs="Courier New"/>
    </w:rPr>
  </w:style>
  <w:style w:type="character" w:styleId="HTML6">
    <w:name w:val="HTML Sample"/>
    <w:basedOn w:val="a2"/>
    <w:qFormat/>
    <w:rPr>
      <w:rFonts w:ascii="Courier New" w:hAnsi="Courier New" w:cs="Courier New"/>
    </w:rPr>
  </w:style>
  <w:style w:type="character" w:styleId="HTML7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2"/>
    <w:rPr>
      <w:i/>
      <w:iCs/>
    </w:rPr>
  </w:style>
  <w:style w:type="character" w:styleId="afc">
    <w:name w:val="Hyperlink"/>
    <w:basedOn w:val="a2"/>
    <w:rPr>
      <w:color w:val="0000FF"/>
      <w:u w:val="single"/>
    </w:rPr>
  </w:style>
  <w:style w:type="paragraph" w:styleId="10">
    <w:name w:val="index 1"/>
    <w:basedOn w:val="a1"/>
    <w:next w:val="a1"/>
  </w:style>
  <w:style w:type="paragraph" w:styleId="26">
    <w:name w:val="index 2"/>
    <w:basedOn w:val="a1"/>
    <w:next w:val="a1"/>
    <w:pPr>
      <w:ind w:leftChars="200" w:left="200"/>
    </w:pPr>
  </w:style>
  <w:style w:type="paragraph" w:styleId="34">
    <w:name w:val="index 3"/>
    <w:basedOn w:val="a1"/>
    <w:next w:val="a1"/>
    <w:pPr>
      <w:ind w:leftChars="400" w:left="4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52">
    <w:name w:val="index 5"/>
    <w:basedOn w:val="a1"/>
    <w:next w:val="a1"/>
    <w:pPr>
      <w:ind w:leftChars="800" w:left="80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70">
    <w:name w:val="index 7"/>
    <w:basedOn w:val="a1"/>
    <w:next w:val="a1"/>
    <w:pPr>
      <w:ind w:leftChars="1200" w:left="1200"/>
    </w:pPr>
  </w:style>
  <w:style w:type="paragraph" w:styleId="80">
    <w:name w:val="index 8"/>
    <w:basedOn w:val="a1"/>
    <w:next w:val="a1"/>
    <w:pPr>
      <w:ind w:leftChars="1400" w:left="1400"/>
    </w:pPr>
  </w:style>
  <w:style w:type="paragraph" w:styleId="90">
    <w:name w:val="index 9"/>
    <w:basedOn w:val="a1"/>
    <w:next w:val="a1"/>
    <w:pPr>
      <w:ind w:leftChars="1600" w:left="1600"/>
    </w:p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character" w:styleId="afe">
    <w:name w:val="line number"/>
    <w:basedOn w:val="a2"/>
  </w:style>
  <w:style w:type="paragraph" w:styleId="aff">
    <w:name w:val="List"/>
    <w:basedOn w:val="a1"/>
    <w:pPr>
      <w:ind w:left="200" w:hangingChars="200" w:hanging="200"/>
    </w:pPr>
  </w:style>
  <w:style w:type="paragraph" w:styleId="27">
    <w:name w:val="List 2"/>
    <w:basedOn w:val="a1"/>
    <w:pPr>
      <w:ind w:leftChars="200" w:left="100" w:hangingChars="200" w:hanging="200"/>
    </w:pPr>
  </w:style>
  <w:style w:type="paragraph" w:styleId="35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qFormat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0">
    <w:name w:val="List Bullet"/>
    <w:basedOn w:val="a1"/>
    <w:pPr>
      <w:numPr>
        <w:numId w:val="1"/>
      </w:numPr>
    </w:pPr>
  </w:style>
  <w:style w:type="paragraph" w:styleId="20">
    <w:name w:val="List Bullet 2"/>
    <w:basedOn w:val="a1"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40">
    <w:name w:val="List Bullet 4"/>
    <w:basedOn w:val="a1"/>
    <w:pPr>
      <w:numPr>
        <w:numId w:val="4"/>
      </w:numPr>
    </w:pPr>
  </w:style>
  <w:style w:type="paragraph" w:styleId="50">
    <w:name w:val="List Bullet 5"/>
    <w:basedOn w:val="a1"/>
    <w:pPr>
      <w:numPr>
        <w:numId w:val="5"/>
      </w:numPr>
    </w:pPr>
  </w:style>
  <w:style w:type="paragraph" w:styleId="aff0">
    <w:name w:val="List Continue"/>
    <w:basedOn w:val="a1"/>
    <w:pPr>
      <w:spacing w:after="120"/>
      <w:ind w:leftChars="200" w:left="420"/>
    </w:pPr>
  </w:style>
  <w:style w:type="paragraph" w:styleId="28">
    <w:name w:val="List Continue 2"/>
    <w:basedOn w:val="a1"/>
    <w:pPr>
      <w:spacing w:after="120"/>
      <w:ind w:leftChars="400" w:left="840"/>
    </w:pPr>
  </w:style>
  <w:style w:type="paragraph" w:styleId="36">
    <w:name w:val="List Continue 3"/>
    <w:basedOn w:val="a1"/>
    <w:pPr>
      <w:spacing w:after="120"/>
      <w:ind w:leftChars="600" w:left="1260"/>
    </w:pPr>
  </w:style>
  <w:style w:type="paragraph" w:styleId="44">
    <w:name w:val="List Continue 4"/>
    <w:basedOn w:val="a1"/>
    <w:qFormat/>
    <w:pPr>
      <w:spacing w:after="120"/>
      <w:ind w:leftChars="800" w:left="1680"/>
    </w:pPr>
  </w:style>
  <w:style w:type="paragraph" w:styleId="54">
    <w:name w:val="List Continue 5"/>
    <w:basedOn w:val="a1"/>
    <w:pPr>
      <w:spacing w:after="120"/>
      <w:ind w:leftChars="1000" w:left="2100"/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1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aff2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aff3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paragraph" w:styleId="aff4">
    <w:name w:val="Normal Indent"/>
    <w:basedOn w:val="a1"/>
    <w:pPr>
      <w:ind w:firstLineChars="200" w:firstLine="420"/>
    </w:pPr>
  </w:style>
  <w:style w:type="paragraph" w:styleId="aff5">
    <w:name w:val="Note Heading"/>
    <w:basedOn w:val="a1"/>
    <w:next w:val="a1"/>
    <w:pPr>
      <w:jc w:val="center"/>
    </w:pPr>
  </w:style>
  <w:style w:type="character" w:styleId="aff6">
    <w:name w:val="page number"/>
    <w:basedOn w:val="a2"/>
  </w:style>
  <w:style w:type="paragraph" w:styleId="aff7">
    <w:name w:val="Plain Text"/>
    <w:basedOn w:val="a1"/>
    <w:rPr>
      <w:rFonts w:ascii="SimSun" w:hAnsi="Courier New" w:cs="Courier New"/>
      <w:szCs w:val="21"/>
    </w:rPr>
  </w:style>
  <w:style w:type="paragraph" w:styleId="aff8">
    <w:name w:val="Salutation"/>
    <w:basedOn w:val="a1"/>
    <w:next w:val="a1"/>
  </w:style>
  <w:style w:type="paragraph" w:styleId="aff9">
    <w:name w:val="Signature"/>
    <w:basedOn w:val="a1"/>
    <w:pPr>
      <w:ind w:leftChars="2100" w:left="100"/>
    </w:pPr>
  </w:style>
  <w:style w:type="character" w:styleId="affa">
    <w:name w:val="Strong"/>
    <w:basedOn w:val="a2"/>
    <w:uiPriority w:val="22"/>
    <w:qFormat/>
    <w:rPr>
      <w:b/>
      <w:bCs/>
    </w:rPr>
  </w:style>
  <w:style w:type="paragraph" w:styleId="affb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1">
    <w:name w:val="Table 3D effects 1"/>
    <w:basedOn w:val="a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3D effects 3"/>
    <w:basedOn w:val="a3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lassic 3"/>
    <w:basedOn w:val="a3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1"/>
    <w:basedOn w:val="a3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Columns 1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3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umns 3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olumns 4"/>
    <w:basedOn w:val="a3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c">
    <w:name w:val="Table Contemporary"/>
    <w:basedOn w:val="a3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d">
    <w:name w:val="Table Elegant"/>
    <w:basedOn w:val="a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e">
    <w:name w:val="Table Grid"/>
    <w:basedOn w:val="a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 1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3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Grid 3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3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1">
    <w:name w:val="Table Grid 6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Grid 7"/>
    <w:basedOn w:val="a3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1">
    <w:name w:val="Table Grid 8"/>
    <w:basedOn w:val="a3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1">
    <w:name w:val="Table List 1"/>
    <w:basedOn w:val="a3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2">
    <w:name w:val="Table List 2"/>
    <w:basedOn w:val="a3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List 3"/>
    <w:basedOn w:val="a3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5">
    <w:name w:val="Table List 5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6">
    <w:name w:val="Table List 6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-8">
    <w:name w:val="Table List 8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afff">
    <w:name w:val="table of authorities"/>
    <w:basedOn w:val="a1"/>
    <w:next w:val="a1"/>
    <w:pPr>
      <w:ind w:leftChars="200" w:left="420"/>
    </w:pPr>
  </w:style>
  <w:style w:type="paragraph" w:styleId="afff0">
    <w:name w:val="table of figures"/>
    <w:basedOn w:val="a1"/>
    <w:next w:val="a1"/>
    <w:pPr>
      <w:ind w:leftChars="200" w:left="200" w:hangingChars="200" w:hanging="200"/>
    </w:pPr>
  </w:style>
  <w:style w:type="table" w:styleId="afff1">
    <w:name w:val="Table Professional"/>
    <w:basedOn w:val="a3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imple 1"/>
    <w:basedOn w:val="a3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2">
    <w:name w:val="Table Theme"/>
    <w:basedOn w:val="a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0">
    <w:name w:val="Table Web 2"/>
    <w:basedOn w:val="a3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30">
    <w:name w:val="Table Web 3"/>
    <w:basedOn w:val="a3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afff3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4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18">
    <w:name w:val="toc 1"/>
    <w:basedOn w:val="a1"/>
    <w:next w:val="a1"/>
  </w:style>
  <w:style w:type="paragraph" w:styleId="2f0">
    <w:name w:val="toc 2"/>
    <w:basedOn w:val="a1"/>
    <w:next w:val="a1"/>
    <w:pPr>
      <w:ind w:leftChars="200" w:left="420"/>
    </w:pPr>
  </w:style>
  <w:style w:type="paragraph" w:styleId="3d">
    <w:name w:val="toc 3"/>
    <w:basedOn w:val="a1"/>
    <w:next w:val="a1"/>
    <w:pPr>
      <w:ind w:leftChars="400" w:left="840"/>
    </w:pPr>
  </w:style>
  <w:style w:type="paragraph" w:styleId="48">
    <w:name w:val="toc 4"/>
    <w:basedOn w:val="a1"/>
    <w:next w:val="a1"/>
    <w:pPr>
      <w:ind w:leftChars="600" w:left="1260"/>
    </w:pPr>
  </w:style>
  <w:style w:type="paragraph" w:styleId="57">
    <w:name w:val="toc 5"/>
    <w:basedOn w:val="a1"/>
    <w:next w:val="a1"/>
    <w:pPr>
      <w:ind w:leftChars="800" w:left="1680"/>
    </w:pPr>
  </w:style>
  <w:style w:type="paragraph" w:styleId="62">
    <w:name w:val="toc 6"/>
    <w:basedOn w:val="a1"/>
    <w:next w:val="a1"/>
    <w:pPr>
      <w:ind w:leftChars="1000" w:left="2100"/>
    </w:pPr>
  </w:style>
  <w:style w:type="paragraph" w:styleId="72">
    <w:name w:val="toc 7"/>
    <w:basedOn w:val="a1"/>
    <w:next w:val="a1"/>
    <w:pPr>
      <w:ind w:leftChars="1200" w:left="2520"/>
    </w:pPr>
  </w:style>
  <w:style w:type="paragraph" w:styleId="82">
    <w:name w:val="toc 8"/>
    <w:basedOn w:val="a1"/>
    <w:next w:val="a1"/>
    <w:pPr>
      <w:ind w:leftChars="1400" w:left="2940"/>
    </w:pPr>
  </w:style>
  <w:style w:type="paragraph" w:styleId="91">
    <w:name w:val="toc 9"/>
    <w:basedOn w:val="a1"/>
    <w:next w:val="a1"/>
    <w:pPr>
      <w:ind w:leftChars="1600" w:left="3360"/>
    </w:pPr>
  </w:style>
  <w:style w:type="table" w:styleId="afff5">
    <w:name w:val="Light Shading"/>
    <w:basedOn w:val="a3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1">
    <w:name w:val="Light Shading Accent 1"/>
    <w:basedOn w:val="a3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1">
    <w:name w:val="Light Shading Accent 2"/>
    <w:basedOn w:val="a3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1">
    <w:name w:val="Light Shading Accent 3"/>
    <w:basedOn w:val="a3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Light Shading Accent 4"/>
    <w:basedOn w:val="a3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0">
    <w:name w:val="Light Shading Accent 5"/>
    <w:basedOn w:val="a3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0">
    <w:name w:val="Light Shading Accent 6"/>
    <w:basedOn w:val="a3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f6">
    <w:name w:val="Light List"/>
    <w:basedOn w:val="a3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2">
    <w:name w:val="Light List Accent 1"/>
    <w:basedOn w:val="a3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Light List Accent 2"/>
    <w:basedOn w:val="a3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2">
    <w:name w:val="Light List Accent 3"/>
    <w:basedOn w:val="a3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Light List Accent 4"/>
    <w:basedOn w:val="a3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1">
    <w:name w:val="Light List Accent 5"/>
    <w:basedOn w:val="a3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1">
    <w:name w:val="Light List Accent 6"/>
    <w:basedOn w:val="a3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f7">
    <w:name w:val="Light Grid"/>
    <w:basedOn w:val="a3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3">
    <w:name w:val="Light Grid Accent 1"/>
    <w:basedOn w:val="a3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3">
    <w:name w:val="Light Grid Accent 2"/>
    <w:basedOn w:val="a3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3">
    <w:name w:val="Light Grid Accent 3"/>
    <w:basedOn w:val="a3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2">
    <w:name w:val="Light Grid Accent 4"/>
    <w:basedOn w:val="a3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2">
    <w:name w:val="Light Grid Accent 5"/>
    <w:basedOn w:val="a3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2">
    <w:name w:val="Light Grid Accent 6"/>
    <w:basedOn w:val="a3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9">
    <w:name w:val="Medium Shading 1"/>
    <w:basedOn w:val="a3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3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f2">
    <w:name w:val="Medium List 2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3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f3">
    <w:name w:val="Medium Grid 2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e">
    <w:name w:val="Medium Grid 3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ff8">
    <w:name w:val="Dark List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4">
    <w:name w:val="Dark List Accent 1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4">
    <w:name w:val="Dark List Accent 2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4">
    <w:name w:val="Dark List Accent 3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3">
    <w:name w:val="Dark List Accent 4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3">
    <w:name w:val="Dark List Accent 6"/>
    <w:basedOn w:val="a3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f9">
    <w:name w:val="Colorful Shading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Shading Accent 1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Shading Accent 2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Shading Accent 3"/>
    <w:basedOn w:val="a3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4">
    <w:name w:val="Colorful Shading Accent 4"/>
    <w:basedOn w:val="a3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4">
    <w:name w:val="Colorful Shading Accent 5"/>
    <w:basedOn w:val="a3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Shading Accent 6"/>
    <w:basedOn w:val="a3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a">
    <w:name w:val="Colorful List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6">
    <w:name w:val="Colorful List Accent 1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6">
    <w:name w:val="Colorful List Accent 2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6">
    <w:name w:val="Colorful List Accent 3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5">
    <w:name w:val="Colorful List Accent 6"/>
    <w:basedOn w:val="a3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fb">
    <w:name w:val="Colorful Grid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7">
    <w:name w:val="Colorful Grid Accent 1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7">
    <w:name w:val="Colorful Grid Accent 2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7">
    <w:name w:val="Colorful Grid Accent 3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6">
    <w:name w:val="Colorful Grid Accent 4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6">
    <w:name w:val="Colorful Grid Accent 5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6">
    <w:name w:val="Colorful Grid Accent 6"/>
    <w:basedOn w:val="a3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af8">
    <w:name w:val="Нижний колонтитул Знак"/>
    <w:basedOn w:val="a2"/>
    <w:link w:val="af7"/>
    <w:uiPriority w:val="99"/>
    <w:rsid w:val="00813255"/>
    <w:rPr>
      <w:rFonts w:asciiTheme="minorHAnsi" w:eastAsiaTheme="minorEastAsia" w:hAnsiTheme="minorHAnsi" w:cstheme="minorBidi"/>
      <w:sz w:val="18"/>
      <w:szCs w:val="18"/>
      <w:lang w:eastAsia="zh-CN"/>
    </w:rPr>
  </w:style>
  <w:style w:type="paragraph" w:styleId="afffc">
    <w:name w:val="TOC Heading"/>
    <w:basedOn w:val="1"/>
    <w:next w:val="a1"/>
    <w:uiPriority w:val="39"/>
    <w:unhideWhenUsed/>
    <w:qFormat/>
    <w:rsid w:val="00813255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rueomcd lksnd</dc:creator>
  <cp:lastModifiedBy>Учетная запись Майкрософт</cp:lastModifiedBy>
  <cp:revision>2</cp:revision>
  <dcterms:created xsi:type="dcterms:W3CDTF">2025-12-07T20:12:00Z</dcterms:created>
  <dcterms:modified xsi:type="dcterms:W3CDTF">2025-12-07T20:12:00Z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8EB72AAE8698407FB905573BE15ED9FB_11</vt:lpwstr>
  </property>
</Properties>
</file>